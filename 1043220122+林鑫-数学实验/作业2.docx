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7430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sdtEndPr>
      <w:sdtContent>
        <w:p w14:paraId="4A0DD6A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75" w:name="_GoBack"/>
          <w:bookmarkEnd w:id="75"/>
          <w:r>
            <w:rPr>
              <w:rFonts w:ascii="宋体" w:hAnsi="宋体" w:eastAsia="宋体"/>
              <w:sz w:val="21"/>
            </w:rPr>
            <w:t>目录</w:t>
          </w:r>
        </w:p>
        <w:p w14:paraId="40759DF7">
          <w:pPr>
            <w:pStyle w:val="27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 w:val="22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US" w:eastAsia="en-US" w:bidi="ar-SA"/>
            </w:rPr>
            <w:instrText xml:space="preserve">TOC \o "1-3" \h \u </w:instrTex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US" w:eastAsia="en-US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_Toc32425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摘要</w:t>
          </w:r>
          <w:r>
            <w:tab/>
          </w:r>
          <w:r>
            <w:fldChar w:fldCharType="begin"/>
          </w:r>
          <w:r>
            <w:instrText xml:space="preserve"> PAGEREF _Toc32425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6DB226FD">
          <w:pPr>
            <w:pStyle w:val="27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_Toc4998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48"/>
              <w:lang w:val="en-US" w:eastAsia="zh-CN"/>
            </w:rPr>
            <w:t>问题1：</w:t>
          </w:r>
          <w:r>
            <w:tab/>
          </w:r>
          <w:r>
            <w:fldChar w:fldCharType="begin"/>
          </w:r>
          <w:r>
            <w:instrText xml:space="preserve"> PAGEREF _Toc4998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74FF030E">
          <w:pPr>
            <w:pStyle w:val="27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_Toc22407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1 问题描述</w:t>
          </w:r>
          <w:r>
            <w:tab/>
          </w:r>
          <w:r>
            <w:fldChar w:fldCharType="begin"/>
          </w:r>
          <w:r>
            <w:instrText xml:space="preserve"> PAGEREF _Toc22407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1F9616AB">
          <w:pPr>
            <w:pStyle w:val="27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_Toc10154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2 模型建立</w:t>
          </w:r>
          <w:r>
            <w:tab/>
          </w:r>
          <w:r>
            <w:fldChar w:fldCharType="begin"/>
          </w:r>
          <w:r>
            <w:instrText xml:space="preserve"> PAGEREF _Toc10154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331A7EE8">
          <w:pPr>
            <w:pStyle w:val="27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_Toc14075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3 求解方法</w:t>
          </w:r>
          <w:r>
            <w:tab/>
          </w:r>
          <w:r>
            <w:fldChar w:fldCharType="begin"/>
          </w:r>
          <w:r>
            <w:instrText xml:space="preserve"> PAGEREF _Toc14075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30CAF8B6">
          <w:pPr>
            <w:pStyle w:val="27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_Toc19786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4 结果分析</w:t>
          </w:r>
          <w:r>
            <w:tab/>
          </w:r>
          <w:r>
            <w:fldChar w:fldCharType="begin"/>
          </w:r>
          <w:r>
            <w:instrText xml:space="preserve"> PAGEREF _Toc19786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2C0D285B">
          <w:pPr>
            <w:pStyle w:val="27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_Toc13128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5 结论</w:t>
          </w:r>
          <w:r>
            <w:tab/>
          </w:r>
          <w:r>
            <w:fldChar w:fldCharType="begin"/>
          </w:r>
          <w:r>
            <w:instrText xml:space="preserve"> PAGEREF _Toc13128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027C9A35">
          <w:pPr>
            <w:pStyle w:val="27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_Toc25980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48"/>
              <w:lang w:val="en-US" w:eastAsia="zh-CN"/>
            </w:rPr>
            <w:t>问题2：</w:t>
          </w:r>
          <w:r>
            <w:tab/>
          </w:r>
          <w:r>
            <w:fldChar w:fldCharType="begin"/>
          </w:r>
          <w:r>
            <w:instrText xml:space="preserve"> PAGEREF _Toc25980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32D148C6">
          <w:pPr>
            <w:pStyle w:val="27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_Toc17795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48"/>
              <w:lang w:val="en-US" w:eastAsia="zh-CN"/>
            </w:rPr>
            <w:t>问题3：</w:t>
          </w:r>
          <w:r>
            <w:tab/>
          </w:r>
          <w:r>
            <w:fldChar w:fldCharType="begin"/>
          </w:r>
          <w:r>
            <w:instrText xml:space="preserve"> PAGEREF _Toc17795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41D3BB96">
          <w:pPr>
            <w:pStyle w:val="27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_Toc6135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48"/>
              <w:lang w:val="en-US" w:eastAsia="zh-CN"/>
            </w:rPr>
            <w:t>问题4：</w:t>
          </w:r>
          <w:r>
            <w:tab/>
          </w:r>
          <w:r>
            <w:fldChar w:fldCharType="begin"/>
          </w:r>
          <w:r>
            <w:instrText xml:space="preserve"> PAGEREF _Toc6135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083F5A2D">
          <w:pPr>
            <w:pStyle w:val="27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_Toc1459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48"/>
              <w:lang w:val="en-US" w:eastAsia="zh-CN"/>
            </w:rPr>
            <w:t>问题5：</w:t>
          </w:r>
          <w:r>
            <w:tab/>
          </w:r>
          <w:r>
            <w:fldChar w:fldCharType="begin"/>
          </w:r>
          <w:r>
            <w:instrText xml:space="preserve"> PAGEREF _Toc1459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631E1768">
          <w:pPr>
            <w:pStyle w:val="30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_Toc5922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摘要</w:t>
          </w:r>
          <w:r>
            <w:tab/>
          </w:r>
          <w:r>
            <w:fldChar w:fldCharType="begin"/>
          </w:r>
          <w:r>
            <w:instrText xml:space="preserve"> PAGEREF _Toc5922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07690083">
          <w:pPr>
            <w:pStyle w:val="30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_Toc29980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1 问题描述</w:t>
          </w:r>
          <w:r>
            <w:tab/>
          </w:r>
          <w:r>
            <w:fldChar w:fldCharType="begin"/>
          </w:r>
          <w:r>
            <w:instrText xml:space="preserve"> PAGEREF _Toc29980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0232EB4C">
          <w:pPr>
            <w:pStyle w:val="30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_Toc32200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2 模型建立</w:t>
          </w:r>
          <w:r>
            <w:tab/>
          </w:r>
          <w:r>
            <w:fldChar w:fldCharType="begin"/>
          </w:r>
          <w:r>
            <w:instrText xml:space="preserve"> PAGEREF _Toc32200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40A5864F">
          <w:pPr>
            <w:pStyle w:val="24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_Toc12200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2.1 参数定义</w:t>
          </w:r>
          <w:r>
            <w:tab/>
          </w:r>
          <w:r>
            <w:fldChar w:fldCharType="begin"/>
          </w:r>
          <w:r>
            <w:instrText xml:space="preserve"> PAGEREF _Toc12200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503B30D4">
          <w:pPr>
            <w:pStyle w:val="24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_Toc23372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2.2 决策变量</w:t>
          </w:r>
          <w:r>
            <w:tab/>
          </w:r>
          <w:r>
            <w:fldChar w:fldCharType="begin"/>
          </w:r>
          <w:r>
            <w:instrText xml:space="preserve"> PAGEREF _Toc23372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7C7A6904">
          <w:pPr>
            <w:pStyle w:val="24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_Toc26056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2.3 模型约束</w:t>
          </w:r>
          <w:r>
            <w:tab/>
          </w:r>
          <w:r>
            <w:fldChar w:fldCharType="begin"/>
          </w:r>
          <w:r>
            <w:instrText xml:space="preserve"> PAGEREF _Toc26056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1C17064E">
          <w:pPr>
            <w:pStyle w:val="24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_Toc27275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2.4 目标函数</w:t>
          </w:r>
          <w:r>
            <w:tab/>
          </w:r>
          <w:r>
            <w:fldChar w:fldCharType="begin"/>
          </w:r>
          <w:r>
            <w:instrText xml:space="preserve"> PAGEREF _Toc27275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73D53369">
          <w:pPr>
            <w:pStyle w:val="30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_Toc19021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3 求解方法</w:t>
          </w:r>
          <w:r>
            <w:tab/>
          </w:r>
          <w:r>
            <w:fldChar w:fldCharType="begin"/>
          </w:r>
          <w:r>
            <w:instrText xml:space="preserve"> PAGEREF _Toc19021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2CE809DA">
          <w:pPr>
            <w:pStyle w:val="24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_Toc4310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3.1 穷举搜索算法</w:t>
          </w:r>
          <w:r>
            <w:tab/>
          </w:r>
          <w:r>
            <w:fldChar w:fldCharType="begin"/>
          </w:r>
          <w:r>
            <w:instrText xml:space="preserve"> PAGEREF _Toc4310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2ED99FFB">
          <w:pPr>
            <w:pStyle w:val="30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_Toc15359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4 结果分析</w:t>
          </w:r>
          <w:r>
            <w:tab/>
          </w:r>
          <w:r>
            <w:fldChar w:fldCharType="begin"/>
          </w:r>
          <w:r>
            <w:instrText xml:space="preserve"> PAGEREF _Toc15359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43947E79">
          <w:pPr>
            <w:pStyle w:val="30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_Toc28069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5 结论</w:t>
          </w:r>
          <w:r>
            <w:tab/>
          </w:r>
          <w:r>
            <w:fldChar w:fldCharType="begin"/>
          </w:r>
          <w:r>
            <w:instrText xml:space="preserve"> PAGEREF _Toc28069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0132B458">
          <w:pPr>
            <w:pStyle w:val="27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_Toc28930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附录：部分 MATLAB 代码（简要）</w:t>
          </w:r>
          <w:r>
            <w:tab/>
          </w:r>
          <w:r>
            <w:fldChar w:fldCharType="begin"/>
          </w:r>
          <w:r>
            <w:instrText xml:space="preserve"> PAGEREF _Toc28930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4A7FF189">
          <w:pPr>
            <w:pStyle w:val="30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_Toc18671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问题二：</w:t>
          </w:r>
          <w:r>
            <w:tab/>
          </w:r>
          <w:r>
            <w:fldChar w:fldCharType="begin"/>
          </w:r>
          <w:r>
            <w:instrText xml:space="preserve"> PAGEREF _Toc18671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643AEDC3">
          <w:pPr>
            <w:pStyle w:val="30"/>
            <w:tabs>
              <w:tab w:val="right" w:leader="dot" w:pos="8640"/>
            </w:tabs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instrText xml:space="preserve"> HYPERLINK \l _Toc23111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问题五:</w:t>
          </w:r>
          <w:r>
            <w:tab/>
          </w:r>
          <w:r>
            <w:fldChar w:fldCharType="begin"/>
          </w:r>
          <w:r>
            <w:instrText xml:space="preserve"> PAGEREF _Toc23111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74C83578">
          <w:pPr>
            <w:rPr>
              <w:rFonts w:asciiTheme="minorHAnsi" w:hAnsiTheme="minorHAnsi" w:eastAsiaTheme="minorEastAsia" w:cstheme="minorBidi"/>
              <w:sz w:val="22"/>
              <w:szCs w:val="22"/>
              <w:lang w:val="en-US" w:eastAsia="en-US" w:bidi="ar-SA"/>
            </w:rPr>
            <w:sectPr>
              <w:pgSz w:w="12240" w:h="15840"/>
              <w:pgMar w:top="1440" w:right="1800" w:bottom="1440" w:left="1800" w:header="720" w:footer="720" w:gutter="0"/>
              <w:cols w:space="720" w:num="1"/>
              <w:docGrid w:linePitch="360" w:charSpace="0"/>
            </w:sectPr>
          </w:pPr>
          <w:r>
            <w:rPr>
              <w:rFonts w:asciiTheme="minorHAnsi" w:hAnsiTheme="minorHAnsi" w:eastAsiaTheme="minorEastAsia" w:cstheme="minorBidi"/>
              <w:szCs w:val="22"/>
              <w:lang w:val="en-US" w:eastAsia="en-US" w:bidi="ar-SA"/>
            </w:rPr>
            <w:fldChar w:fldCharType="end"/>
          </w:r>
        </w:p>
      </w:sdtContent>
    </w:sdt>
    <w:p w14:paraId="354F74F0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279781B3">
      <w:pPr>
        <w:pStyle w:val="36"/>
      </w:pPr>
      <w:r>
        <w:t>二维切割问题（一）：单一产品 P1 的最优切割方案研究</w:t>
      </w:r>
    </w:p>
    <w:p w14:paraId="2145D349">
      <w:pPr>
        <w:pStyle w:val="3"/>
      </w:pPr>
      <w:bookmarkStart w:id="0" w:name="_Toc16223"/>
      <w:bookmarkStart w:id="1" w:name="_Toc29529"/>
      <w:bookmarkStart w:id="2" w:name="_Toc32425"/>
      <w:bookmarkStart w:id="3" w:name="_Toc22903"/>
      <w:r>
        <w:t>摘要</w:t>
      </w:r>
      <w:bookmarkEnd w:id="0"/>
      <w:bookmarkEnd w:id="1"/>
      <w:bookmarkEnd w:id="2"/>
      <w:bookmarkEnd w:id="3"/>
    </w:p>
    <w:p w14:paraId="12BF7C2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本文针对二维切割问题中的单一产品切割场景展开建模分析，研究如何在给定木板尺寸和产品尺寸下，寻找最大化木板利用率的切割方式。以家具厂所需的产品 P1 为例，通过枚举不同的排布和区域组合切割，计算出各类方案的利用率，并筛选出前五种最优方案，结果可为实际生产提供高效的参考。</w:t>
      </w:r>
    </w:p>
    <w:p w14:paraId="2607C5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关键词：二维切割；木板利用率；P1产品；最优化</w:t>
      </w:r>
    </w:p>
    <w:p w14:paraId="76587FDE">
      <w:pPr>
        <w:pStyle w:val="3"/>
        <w:jc w:val="center"/>
        <w:rPr>
          <w:rFonts w:hint="eastAsia" w:ascii="宋体" w:hAnsi="宋体" w:eastAsia="宋体" w:cs="宋体"/>
          <w:sz w:val="48"/>
          <w:szCs w:val="48"/>
          <w:lang w:val="en-US" w:eastAsia="zh-CN"/>
        </w:rPr>
      </w:pPr>
      <w:bookmarkStart w:id="4" w:name="_Toc10854"/>
      <w:bookmarkStart w:id="5" w:name="_Toc1910"/>
      <w:bookmarkStart w:id="6" w:name="_Toc4998"/>
      <w:bookmarkStart w:id="7" w:name="_Toc28441"/>
      <w:r>
        <w:rPr>
          <w:rFonts w:hint="eastAsia" w:ascii="宋体" w:hAnsi="宋体" w:eastAsia="宋体" w:cs="宋体"/>
          <w:sz w:val="48"/>
          <w:szCs w:val="48"/>
          <w:lang w:val="en-US" w:eastAsia="zh-CN"/>
        </w:rPr>
        <w:t>问题1：</w:t>
      </w:r>
      <w:bookmarkEnd w:id="4"/>
      <w:bookmarkEnd w:id="5"/>
      <w:bookmarkEnd w:id="6"/>
      <w:bookmarkEnd w:id="7"/>
    </w:p>
    <w:p w14:paraId="0833BDE3">
      <w:pPr>
        <w:pStyle w:val="3"/>
      </w:pPr>
      <w:bookmarkStart w:id="8" w:name="_Toc8649"/>
      <w:bookmarkStart w:id="9" w:name="_Toc13027"/>
      <w:bookmarkStart w:id="10" w:name="_Toc22407"/>
      <w:bookmarkStart w:id="11" w:name="_Toc8163"/>
      <w:r>
        <w:t>1 问题描述</w:t>
      </w:r>
      <w:bookmarkEnd w:id="8"/>
      <w:bookmarkEnd w:id="9"/>
      <w:bookmarkEnd w:id="10"/>
      <w:bookmarkEnd w:id="11"/>
    </w:p>
    <w:p w14:paraId="5E8F76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某家具厂需使用尺寸为 3000mm × 1500mm 的木板切割成 P1 产品（尺寸为 373mm × 201mm），要求寻找在一块木板中放置尽可能多的 P1 产品的方案，并列出木板利用率最高的前 5 种切割方案。</w:t>
      </w:r>
    </w:p>
    <w:p w14:paraId="33427905">
      <w:pPr>
        <w:pStyle w:val="3"/>
      </w:pPr>
      <w:bookmarkStart w:id="12" w:name="_Toc10154"/>
      <w:bookmarkStart w:id="13" w:name="_Toc20043"/>
      <w:bookmarkStart w:id="14" w:name="_Toc3987"/>
      <w:bookmarkStart w:id="15" w:name="_Toc31027"/>
      <w:r>
        <w:t>2 模型建立</w:t>
      </w:r>
      <w:bookmarkEnd w:id="12"/>
      <w:bookmarkEnd w:id="13"/>
      <w:bookmarkEnd w:id="14"/>
      <w:bookmarkEnd w:id="15"/>
    </w:p>
    <w:p w14:paraId="6DDF0418">
      <w:pPr>
        <w:spacing w:after="2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为求解本问题，定义如下变量：</w:t>
      </w:r>
      <w:r>
        <w:rPr>
          <w:rFonts w:hint="eastAsia" w:ascii="宋体" w:hAnsi="宋体" w:eastAsia="宋体" w:cs="宋体"/>
          <w:position w:val="-12"/>
          <w:sz w:val="24"/>
          <w:szCs w:val="24"/>
        </w:rPr>
        <w:object>
          <v:shape id="_x0000_i1025" o:spt="75" type="#_x0000_t75" style="height:16pt;width:57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• 木板尺寸为 \( L= 3000mm, W = 1500mm \)；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• P1 产品尺寸为 \( l_1 = 373mm, w_1 = 201mm \)；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• P1 产品面积为 \( A_1 = l_1 \times w_1 \)；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• 木板面积为 \( A_b = L \times W \)。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在满足放置条件的基础上，采用方向交替、区域切割等策略，枚举可能的切割组合，计算出每种排布下的P1 个数及对应利用率，目标为最大化：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m:oMathPara>
        <m:oMathParaPr>
          <m:jc m:val="left"/>
        </m:oMathParaPr>
        <m:oMath>
          <m:r>
            <m:rPr/>
            <m:t>u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P</m:t>
                  </m:r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b</m:t>
                  </m:r>
                </m:sub>
              </m:sSub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05A52463">
      <w:pPr>
        <w:pStyle w:val="3"/>
      </w:pPr>
      <w:bookmarkStart w:id="16" w:name="_Toc32567"/>
      <w:bookmarkStart w:id="17" w:name="_Toc4690"/>
      <w:bookmarkStart w:id="18" w:name="_Toc14075"/>
      <w:bookmarkStart w:id="19" w:name="_Toc3288"/>
      <w:r>
        <w:t>3 求解方法</w:t>
      </w:r>
      <w:bookmarkEnd w:id="16"/>
      <w:bookmarkEnd w:id="17"/>
      <w:bookmarkEnd w:id="18"/>
      <w:bookmarkEnd w:id="19"/>
    </w:p>
    <w:p w14:paraId="4E41FC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本问题通过 MATLAB 枚举法求解。具体方法如下：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① 尝试不同区域分割方式，包括整块区域同向放置、沿长度或宽度方向切割后交替方向放置；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② 对每一种方式，计算可放置的行列数与总个数；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③ 计算利用率，并筛选出利用率最高的前5种方案。</w:t>
      </w:r>
    </w:p>
    <w:p w14:paraId="3A15B50E">
      <w:pPr>
        <w:pStyle w:val="3"/>
      </w:pPr>
      <w:bookmarkStart w:id="20" w:name="_Toc19543"/>
      <w:bookmarkStart w:id="21" w:name="_Toc19786"/>
      <w:bookmarkStart w:id="22" w:name="_Toc19631"/>
      <w:bookmarkStart w:id="23" w:name="_Toc3706"/>
      <w:r>
        <w:t>4 结果分析</w:t>
      </w:r>
      <w:bookmarkEnd w:id="20"/>
      <w:bookmarkEnd w:id="21"/>
      <w:bookmarkEnd w:id="22"/>
      <w:bookmarkEnd w:id="23"/>
    </w:p>
    <w:p w14:paraId="0F3545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通过模型和程序计算，得到木板切割利用率最高的前五种方案如下：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B3EE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9E365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方案编号</w:t>
            </w:r>
          </w:p>
        </w:tc>
        <w:tc>
          <w:tcPr>
            <w:tcW w:w="2880" w:type="dxa"/>
          </w:tcPr>
          <w:p w14:paraId="2E22103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P1的数量</w:t>
            </w:r>
          </w:p>
        </w:tc>
        <w:tc>
          <w:tcPr>
            <w:tcW w:w="2880" w:type="dxa"/>
          </w:tcPr>
          <w:p w14:paraId="75C1886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木板利用率</w:t>
            </w:r>
          </w:p>
        </w:tc>
      </w:tr>
      <w:tr w14:paraId="1241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33ED0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3D1DA9B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59</w:t>
            </w:r>
          </w:p>
        </w:tc>
        <w:tc>
          <w:tcPr>
            <w:tcW w:w="2880" w:type="dxa"/>
          </w:tcPr>
          <w:p w14:paraId="1B70CC4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98.30%</w:t>
            </w:r>
          </w:p>
        </w:tc>
      </w:tr>
      <w:tr w14:paraId="7D201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B3591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50F33E4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58</w:t>
            </w:r>
          </w:p>
        </w:tc>
        <w:tc>
          <w:tcPr>
            <w:tcW w:w="2880" w:type="dxa"/>
          </w:tcPr>
          <w:p w14:paraId="1494904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96.63%</w:t>
            </w:r>
          </w:p>
        </w:tc>
      </w:tr>
      <w:tr w14:paraId="3CC95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BC363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49974B6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57</w:t>
            </w:r>
          </w:p>
        </w:tc>
        <w:tc>
          <w:tcPr>
            <w:tcW w:w="2880" w:type="dxa"/>
          </w:tcPr>
          <w:p w14:paraId="3785AF5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94.97%</w:t>
            </w:r>
          </w:p>
        </w:tc>
      </w:tr>
      <w:tr w14:paraId="6F75B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B13E9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269FB97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56</w:t>
            </w:r>
          </w:p>
        </w:tc>
        <w:tc>
          <w:tcPr>
            <w:tcW w:w="2880" w:type="dxa"/>
          </w:tcPr>
          <w:p w14:paraId="41C00E3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93.30%</w:t>
            </w:r>
          </w:p>
        </w:tc>
      </w:tr>
      <w:tr w14:paraId="4DF27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161B3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4AA1B59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56</w:t>
            </w:r>
          </w:p>
        </w:tc>
        <w:tc>
          <w:tcPr>
            <w:tcW w:w="2880" w:type="dxa"/>
          </w:tcPr>
          <w:p w14:paraId="6BEEDED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93.30%</w:t>
            </w:r>
          </w:p>
        </w:tc>
      </w:tr>
    </w:tbl>
    <w:p w14:paraId="43D163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由上表可见，利用交错方向或分区排布方式，最多可在一块木板中切出 59 个 P1 产品，此时木板利用率达到 98.30%。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具体排布方式可如下图所示：</w:t>
      </w:r>
    </w:p>
    <w:p w14:paraId="3AA76DD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474460" cy="3326765"/>
            <wp:effectExtent l="0" t="0" r="2540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03E7D">
      <w:pPr>
        <w:pStyle w:val="3"/>
      </w:pPr>
      <w:bookmarkStart w:id="24" w:name="_Toc14155"/>
      <w:bookmarkStart w:id="25" w:name="_Toc21503"/>
      <w:bookmarkStart w:id="26" w:name="_Toc13128"/>
      <w:bookmarkStart w:id="27" w:name="_Toc8446"/>
      <w:r>
        <w:t>5 结论</w:t>
      </w:r>
      <w:bookmarkEnd w:id="24"/>
      <w:bookmarkEnd w:id="25"/>
      <w:bookmarkEnd w:id="26"/>
      <w:bookmarkEnd w:id="27"/>
    </w:p>
    <w:p w14:paraId="0E35AB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本问题作为二维切割问题的基本子问题，通过方向变换与空间组合策略，提升了原材料利用率。最终得出的前五种高效切割方案，为企业生产提供了可操作的下料参考。</w:t>
      </w:r>
    </w:p>
    <w:p w14:paraId="2E520AC9">
      <w:pPr>
        <w:pStyle w:val="3"/>
        <w:jc w:val="center"/>
        <w:rPr>
          <w:rFonts w:hint="eastAsia" w:ascii="宋体" w:hAnsi="宋体" w:eastAsia="宋体" w:cs="宋体"/>
          <w:sz w:val="48"/>
          <w:szCs w:val="48"/>
          <w:lang w:val="en-US" w:eastAsia="zh-CN"/>
        </w:rPr>
      </w:pPr>
      <w:bookmarkStart w:id="28" w:name="_Toc25980"/>
      <w:bookmarkStart w:id="29" w:name="_Toc30801"/>
      <w:bookmarkStart w:id="30" w:name="_Toc2637"/>
      <w:bookmarkStart w:id="31" w:name="_Toc17148"/>
      <w:r>
        <w:rPr>
          <w:rFonts w:hint="eastAsia" w:ascii="宋体" w:hAnsi="宋体" w:eastAsia="宋体" w:cs="宋体"/>
          <w:sz w:val="48"/>
          <w:szCs w:val="48"/>
          <w:lang w:val="en-US" w:eastAsia="zh-CN"/>
        </w:rPr>
        <w:t>问题2：</w:t>
      </w:r>
      <w:bookmarkEnd w:id="28"/>
      <w:bookmarkEnd w:id="29"/>
      <w:bookmarkEnd w:id="30"/>
      <w:bookmarkEnd w:id="31"/>
    </w:p>
    <w:p w14:paraId="1998453D">
      <w:pPr>
        <w:rPr>
          <w:rFonts w:hint="eastAsia" w:eastAsia="宋体"/>
          <w:lang w:val="en-US" w:eastAsia="zh-CN"/>
        </w:rPr>
      </w:pPr>
      <w:r>
        <w:rPr>
          <w:sz w:val="24"/>
        </w:rPr>
        <w:t>在一块木板上切割P1和P2两种产品，给出按照木板利用率由高到低排序的前5种切割方案，并将结果填入表4</w:t>
      </w:r>
      <w:r>
        <w:rPr>
          <w:rFonts w:hint="eastAsia" w:eastAsia="宋体"/>
          <w:sz w:val="24"/>
          <w:lang w:eastAsia="zh-CN"/>
        </w:rPr>
        <w:t>。</w:t>
      </w:r>
    </w:p>
    <w:p w14:paraId="297A25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可采用与问题1相同的做法，只是增加变量p2的尺寸:</w:t>
      </w:r>
    </w:p>
    <w:p w14:paraId="55C7EC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得到结果如下：</w:t>
      </w:r>
    </w:p>
    <w:p w14:paraId="0302062F">
      <w:pPr>
        <w:spacing w:line="360" w:lineRule="auto"/>
        <w:ind w:firstLine="480" w:firstLineChars="200"/>
        <w:jc w:val="center"/>
        <w:rPr>
          <w:sz w:val="24"/>
        </w:rPr>
      </w:pPr>
      <w:r>
        <w:rPr>
          <w:sz w:val="24"/>
        </w:rPr>
        <w:t>表4 问题2的结果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517"/>
        <w:gridCol w:w="1686"/>
        <w:gridCol w:w="1772"/>
      </w:tblGrid>
      <w:tr w14:paraId="1E382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4F8B583F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方案编号</w:t>
            </w:r>
          </w:p>
        </w:tc>
        <w:tc>
          <w:tcPr>
            <w:tcW w:w="1517" w:type="dxa"/>
            <w:shd w:val="clear" w:color="auto" w:fill="auto"/>
          </w:tcPr>
          <w:p w14:paraId="67CE8E7F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P1的数量</w:t>
            </w:r>
          </w:p>
        </w:tc>
        <w:tc>
          <w:tcPr>
            <w:tcW w:w="1686" w:type="dxa"/>
            <w:shd w:val="clear" w:color="auto" w:fill="auto"/>
          </w:tcPr>
          <w:p w14:paraId="31A3E2F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P2的数量</w:t>
            </w:r>
          </w:p>
        </w:tc>
        <w:tc>
          <w:tcPr>
            <w:tcW w:w="1772" w:type="dxa"/>
            <w:shd w:val="clear" w:color="auto" w:fill="auto"/>
          </w:tcPr>
          <w:p w14:paraId="072F96D7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木板利用率</w:t>
            </w:r>
          </w:p>
        </w:tc>
      </w:tr>
      <w:tr w14:paraId="283BC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36EE51DC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14:paraId="0CBB8781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59</w:t>
            </w:r>
          </w:p>
        </w:tc>
        <w:tc>
          <w:tcPr>
            <w:tcW w:w="1686" w:type="dxa"/>
            <w:shd w:val="clear" w:color="auto" w:fill="auto"/>
          </w:tcPr>
          <w:p w14:paraId="22462328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</w:t>
            </w:r>
          </w:p>
        </w:tc>
        <w:tc>
          <w:tcPr>
            <w:tcW w:w="1772" w:type="dxa"/>
            <w:shd w:val="clear" w:color="auto" w:fill="auto"/>
          </w:tcPr>
          <w:p w14:paraId="420AD295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98.30%</w:t>
            </w:r>
          </w:p>
        </w:tc>
      </w:tr>
      <w:tr w14:paraId="71917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7182E635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17" w:type="dxa"/>
            <w:shd w:val="clear" w:color="auto" w:fill="auto"/>
          </w:tcPr>
          <w:p w14:paraId="408A1F67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32</w:t>
            </w:r>
          </w:p>
        </w:tc>
        <w:tc>
          <w:tcPr>
            <w:tcW w:w="1686" w:type="dxa"/>
            <w:shd w:val="clear" w:color="auto" w:fill="auto"/>
          </w:tcPr>
          <w:p w14:paraId="799993A9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21</w:t>
            </w:r>
          </w:p>
        </w:tc>
        <w:tc>
          <w:tcPr>
            <w:tcW w:w="1772" w:type="dxa"/>
            <w:shd w:val="clear" w:color="auto" w:fill="auto"/>
          </w:tcPr>
          <w:p w14:paraId="5BD8A2BF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96.70%</w:t>
            </w:r>
          </w:p>
        </w:tc>
      </w:tr>
      <w:tr w14:paraId="492A4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2D88C6A1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17" w:type="dxa"/>
            <w:shd w:val="clear" w:color="auto" w:fill="auto"/>
          </w:tcPr>
          <w:p w14:paraId="5AE8EF45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58</w:t>
            </w:r>
          </w:p>
        </w:tc>
        <w:tc>
          <w:tcPr>
            <w:tcW w:w="1686" w:type="dxa"/>
            <w:shd w:val="clear" w:color="auto" w:fill="auto"/>
          </w:tcPr>
          <w:p w14:paraId="4B31BCF8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</w:t>
            </w:r>
          </w:p>
        </w:tc>
        <w:tc>
          <w:tcPr>
            <w:tcW w:w="1772" w:type="dxa"/>
            <w:shd w:val="clear" w:color="auto" w:fill="auto"/>
          </w:tcPr>
          <w:p w14:paraId="41AF05D2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96.63%</w:t>
            </w:r>
          </w:p>
        </w:tc>
      </w:tr>
      <w:tr w14:paraId="23975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278630A7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17" w:type="dxa"/>
            <w:shd w:val="clear" w:color="auto" w:fill="auto"/>
          </w:tcPr>
          <w:p w14:paraId="278F1DE4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40</w:t>
            </w:r>
          </w:p>
        </w:tc>
        <w:tc>
          <w:tcPr>
            <w:tcW w:w="1686" w:type="dxa"/>
            <w:shd w:val="clear" w:color="auto" w:fill="auto"/>
          </w:tcPr>
          <w:p w14:paraId="48DC9B39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14</w:t>
            </w:r>
          </w:p>
        </w:tc>
        <w:tc>
          <w:tcPr>
            <w:tcW w:w="1772" w:type="dxa"/>
            <w:shd w:val="clear" w:color="auto" w:fill="auto"/>
          </w:tcPr>
          <w:p w14:paraId="1EB4ED78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95.57%</w:t>
            </w:r>
          </w:p>
        </w:tc>
      </w:tr>
      <w:tr w14:paraId="0084E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72C32FF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517" w:type="dxa"/>
            <w:shd w:val="clear" w:color="auto" w:fill="auto"/>
          </w:tcPr>
          <w:p w14:paraId="59DEDD6D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57</w:t>
            </w:r>
          </w:p>
        </w:tc>
        <w:tc>
          <w:tcPr>
            <w:tcW w:w="1686" w:type="dxa"/>
            <w:shd w:val="clear" w:color="auto" w:fill="auto"/>
          </w:tcPr>
          <w:p w14:paraId="5C42FBF1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</w:t>
            </w:r>
          </w:p>
        </w:tc>
        <w:tc>
          <w:tcPr>
            <w:tcW w:w="1772" w:type="dxa"/>
            <w:shd w:val="clear" w:color="auto" w:fill="auto"/>
          </w:tcPr>
          <w:p w14:paraId="10658707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94.97%</w:t>
            </w:r>
          </w:p>
        </w:tc>
      </w:tr>
    </w:tbl>
    <w:p w14:paraId="0E84D94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761AB8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477635" cy="3392805"/>
            <wp:effectExtent l="0" t="0" r="1460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BD562">
      <w:pPr>
        <w:pStyle w:val="3"/>
        <w:jc w:val="center"/>
        <w:rPr>
          <w:rFonts w:hint="eastAsia" w:ascii="宋体" w:hAnsi="宋体" w:eastAsia="宋体" w:cs="宋体"/>
          <w:sz w:val="48"/>
          <w:szCs w:val="48"/>
          <w:lang w:val="en-US" w:eastAsia="zh-CN"/>
        </w:rPr>
      </w:pPr>
      <w:bookmarkStart w:id="32" w:name="_Toc6723"/>
      <w:bookmarkStart w:id="33" w:name="_Toc24712"/>
      <w:bookmarkStart w:id="34" w:name="_Toc17795"/>
      <w:bookmarkStart w:id="35" w:name="_Toc12209"/>
      <w:r>
        <w:rPr>
          <w:rFonts w:hint="eastAsia" w:ascii="宋体" w:hAnsi="宋体" w:eastAsia="宋体" w:cs="宋体"/>
          <w:sz w:val="48"/>
          <w:szCs w:val="48"/>
          <w:lang w:val="en-US" w:eastAsia="zh-CN"/>
        </w:rPr>
        <w:t>问题3：</w:t>
      </w:r>
      <w:bookmarkEnd w:id="32"/>
      <w:bookmarkEnd w:id="33"/>
      <w:bookmarkEnd w:id="34"/>
      <w:bookmarkEnd w:id="35"/>
    </w:p>
    <w:p w14:paraId="784B6CC0">
      <w:pPr>
        <w:pStyle w:val="149"/>
        <w:spacing w:line="360" w:lineRule="auto"/>
        <w:ind w:firstLine="0" w:firstLineChars="0"/>
        <w:jc w:val="left"/>
        <w:rPr>
          <w:rFonts w:hint="eastAsia"/>
          <w:lang w:val="en-US" w:eastAsia="zh-CN"/>
        </w:rPr>
      </w:pPr>
      <w:r>
        <w:rPr>
          <w:sz w:val="24"/>
        </w:rPr>
        <w:t>完成表2中P1产品的生产任务，给出木板总利用率最高的切割方案，并将结果填入表5。</w:t>
      </w:r>
    </w:p>
    <w:p w14:paraId="67035BCF">
      <w:pPr>
        <w:spacing w:line="360" w:lineRule="auto"/>
        <w:ind w:firstLine="480" w:firstLineChars="200"/>
        <w:jc w:val="center"/>
        <w:rPr>
          <w:sz w:val="24"/>
        </w:rPr>
      </w:pPr>
      <w:r>
        <w:rPr>
          <w:sz w:val="24"/>
        </w:rPr>
        <w:t>表5 问题3的结果</w:t>
      </w:r>
    </w:p>
    <w:tbl>
      <w:tblPr>
        <w:tblStyle w:val="37"/>
        <w:tblW w:w="75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515"/>
        <w:gridCol w:w="1722"/>
        <w:gridCol w:w="3095"/>
      </w:tblGrid>
      <w:tr w14:paraId="3054C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443E43A6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木板S1</w:t>
            </w:r>
          </w:p>
          <w:p w14:paraId="5DD9FAFC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的数量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20A921D3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P2</w:t>
            </w:r>
          </w:p>
          <w:p w14:paraId="017ACF5C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的数量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14530884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</w:t>
            </w:r>
          </w:p>
          <w:p w14:paraId="213CA45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利用率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0DE5C779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备注</w:t>
            </w:r>
          </w:p>
        </w:tc>
      </w:tr>
      <w:tr w14:paraId="29632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54FFA776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34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61E99006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34*47=1598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6A7DB962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97.11%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4B0DE8F4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每块木板切割方案相同</w:t>
            </w:r>
          </w:p>
        </w:tc>
      </w:tr>
      <w:tr w14:paraId="3EB90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49CCA447">
            <w:pPr>
              <w:spacing w:line="0" w:lineRule="atLeast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5B5F03A7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25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7F846761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51.65%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0C60E6B2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同上</w:t>
            </w:r>
          </w:p>
          <w:p w14:paraId="77C6A2E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此行可根据需要增加</w:t>
            </w:r>
          </w:p>
        </w:tc>
      </w:tr>
      <w:tr w14:paraId="5870C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0ECF8722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合计数量：</w:t>
            </w:r>
          </w:p>
          <w:p w14:paraId="287D5273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____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sz w:val="24"/>
              </w:rPr>
              <w:t>__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33043981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1623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3F8FD989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</w:t>
            </w:r>
          </w:p>
          <w:p w14:paraId="5779C134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总利用率:</w:t>
            </w:r>
          </w:p>
          <w:p w14:paraId="3D84CA51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____</w:t>
            </w:r>
            <w:r>
              <w:rPr>
                <w:rFonts w:hint="eastAsia"/>
                <w:sz w:val="24"/>
                <w:lang w:val="en-US" w:eastAsia="zh-CN"/>
              </w:rPr>
              <w:t>95.81%</w:t>
            </w:r>
            <w:r>
              <w:rPr>
                <w:sz w:val="24"/>
              </w:rPr>
              <w:t>____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50BB1CAC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木板总利用率=</w:t>
            </w:r>
            <m:oMath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/>
                      <w:szCs w:val="21"/>
                    </w:rPr>
                    <m:t>所有产品的总面积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/>
                      <w:szCs w:val="21"/>
                    </w:rPr>
                    <m:t>所有木板的总面积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den>
              </m:f>
            </m:oMath>
          </w:p>
        </w:tc>
      </w:tr>
    </w:tbl>
    <w:p w14:paraId="70425F9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217780A">
      <w:pPr>
        <w:pStyle w:val="3"/>
        <w:jc w:val="center"/>
        <w:rPr>
          <w:rFonts w:hint="eastAsia" w:ascii="宋体" w:hAnsi="宋体" w:eastAsia="宋体" w:cs="宋体"/>
          <w:sz w:val="48"/>
          <w:szCs w:val="48"/>
          <w:lang w:val="en-US" w:eastAsia="zh-CN"/>
        </w:rPr>
      </w:pPr>
      <w:bookmarkStart w:id="36" w:name="_Toc5034"/>
      <w:bookmarkStart w:id="37" w:name="_Toc3738"/>
      <w:bookmarkStart w:id="38" w:name="_Toc6135"/>
      <w:bookmarkStart w:id="39" w:name="_Toc3989"/>
      <w:r>
        <w:rPr>
          <w:rFonts w:hint="eastAsia" w:ascii="宋体" w:hAnsi="宋体" w:eastAsia="宋体" w:cs="宋体"/>
          <w:sz w:val="48"/>
          <w:szCs w:val="48"/>
          <w:lang w:val="en-US" w:eastAsia="zh-CN"/>
        </w:rPr>
        <w:t>问题4：</w:t>
      </w:r>
      <w:bookmarkEnd w:id="36"/>
      <w:bookmarkEnd w:id="37"/>
      <w:bookmarkEnd w:id="38"/>
      <w:bookmarkEnd w:id="39"/>
    </w:p>
    <w:p w14:paraId="1E16E6F4">
      <w:pPr>
        <w:pStyle w:val="149"/>
        <w:spacing w:line="360" w:lineRule="auto"/>
        <w:ind w:left="142" w:firstLine="0" w:firstLineChars="0"/>
        <w:jc w:val="left"/>
        <w:rPr>
          <w:sz w:val="24"/>
        </w:rPr>
      </w:pPr>
      <w:r>
        <w:rPr>
          <w:sz w:val="24"/>
        </w:rPr>
        <w:t>完成表2中P2产品的生产任务，给出木板总利用率最高的切割方案，并将结果填入表6。</w:t>
      </w:r>
    </w:p>
    <w:tbl>
      <w:tblPr>
        <w:tblStyle w:val="37"/>
        <w:tblW w:w="75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1382"/>
        <w:gridCol w:w="1561"/>
        <w:gridCol w:w="3356"/>
      </w:tblGrid>
      <w:tr w14:paraId="4F426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70C0D0D3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木板S1</w:t>
            </w:r>
          </w:p>
          <w:p w14:paraId="10DAE624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的数量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57832FDC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P1</w:t>
            </w:r>
          </w:p>
          <w:p w14:paraId="487E2E4D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的数量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31D7B84D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</w:t>
            </w:r>
          </w:p>
          <w:p w14:paraId="3E585819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利用率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36B57A28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备注</w:t>
            </w:r>
          </w:p>
        </w:tc>
      </w:tr>
      <w:tr w14:paraId="1BA82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5F4F15C3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13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53486995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59*13=767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1E1A2097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98.30%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32787DE9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每块木板切割方案相同</w:t>
            </w:r>
          </w:p>
        </w:tc>
      </w:tr>
      <w:tr w14:paraId="6E66D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53A9EDA6">
            <w:pPr>
              <w:spacing w:line="0" w:lineRule="atLeas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71346B2D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7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39C7FD92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11.66%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72BF6D81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同上</w:t>
            </w:r>
          </w:p>
          <w:p w14:paraId="69D9CFCA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此行可根据需要增加</w:t>
            </w:r>
          </w:p>
        </w:tc>
      </w:tr>
      <w:tr w14:paraId="19125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3731B85E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合计数量：</w:t>
            </w:r>
          </w:p>
          <w:p w14:paraId="71C48138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___</w:t>
            </w:r>
            <w:r>
              <w:rPr>
                <w:rFonts w:hint="eastAsia"/>
                <w:sz w:val="24"/>
                <w:lang w:val="en-US" w:eastAsia="zh-CN"/>
              </w:rPr>
              <w:t>14</w:t>
            </w:r>
            <w:r>
              <w:rPr>
                <w:sz w:val="24"/>
              </w:rPr>
              <w:t>____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6FFC4060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774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5FBF5F85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</w:t>
            </w:r>
          </w:p>
          <w:p w14:paraId="7BDF41A7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总利用率:</w:t>
            </w:r>
          </w:p>
          <w:p w14:paraId="6235C37B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_</w:t>
            </w:r>
            <w:r>
              <w:rPr>
                <w:rFonts w:hint="eastAsia"/>
                <w:sz w:val="24"/>
                <w:lang w:val="en-US" w:eastAsia="zh-CN"/>
              </w:rPr>
              <w:t>92.11%</w:t>
            </w:r>
            <w:r>
              <w:rPr>
                <w:sz w:val="24"/>
              </w:rPr>
              <w:t>____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336AFF3D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木板总利用率=</w:t>
            </w:r>
            <m:oMath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/>
                      <w:szCs w:val="21"/>
                    </w:rPr>
                    <m:t>所有产品的总面积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/>
                      <w:szCs w:val="21"/>
                    </w:rPr>
                    <m:t>所有木板的总面积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den>
              </m:f>
            </m:oMath>
          </w:p>
        </w:tc>
      </w:tr>
    </w:tbl>
    <w:p w14:paraId="5D37508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1BC66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3930D8B">
      <w:pPr>
        <w:pStyle w:val="3"/>
        <w:jc w:val="center"/>
        <w:rPr>
          <w:rFonts w:hint="eastAsia" w:ascii="宋体" w:hAnsi="宋体" w:eastAsia="宋体" w:cs="宋体"/>
          <w:sz w:val="48"/>
          <w:szCs w:val="48"/>
          <w:lang w:val="en-US" w:eastAsia="zh-CN"/>
        </w:rPr>
      </w:pPr>
      <w:bookmarkStart w:id="40" w:name="_Toc7460"/>
      <w:bookmarkStart w:id="41" w:name="_Toc27968"/>
      <w:bookmarkStart w:id="42" w:name="_Toc21919"/>
      <w:bookmarkStart w:id="43" w:name="_Toc1459"/>
      <w:r>
        <w:rPr>
          <w:rFonts w:hint="eastAsia" w:ascii="宋体" w:hAnsi="宋体" w:eastAsia="宋体" w:cs="宋体"/>
          <w:sz w:val="48"/>
          <w:szCs w:val="48"/>
          <w:lang w:val="en-US" w:eastAsia="zh-CN"/>
        </w:rPr>
        <w:t>问题5：</w:t>
      </w:r>
      <w:bookmarkEnd w:id="40"/>
      <w:bookmarkEnd w:id="41"/>
      <w:bookmarkEnd w:id="42"/>
      <w:bookmarkEnd w:id="43"/>
    </w:p>
    <w:p w14:paraId="4952440B">
      <w:pPr>
        <w:rPr>
          <w:rFonts w:hint="eastAsia" w:eastAsia="宋体"/>
          <w:sz w:val="24"/>
          <w:lang w:eastAsia="zh-CN"/>
        </w:rPr>
      </w:pPr>
      <w:r>
        <w:rPr>
          <w:sz w:val="24"/>
        </w:rPr>
        <w:t>完成表2中P1、P2产品的生产任务，给出木板总利用率最高的切割方案，并将结果填入表7</w:t>
      </w:r>
      <w:r>
        <w:rPr>
          <w:rFonts w:hint="eastAsia" w:eastAsia="宋体"/>
          <w:sz w:val="24"/>
          <w:lang w:eastAsia="zh-CN"/>
        </w:rPr>
        <w:t>。</w:t>
      </w:r>
    </w:p>
    <w:p w14:paraId="124201FB">
      <w:pPr>
        <w:pStyle w:val="4"/>
        <w:keepNext w:val="0"/>
        <w:keepLines w:val="0"/>
        <w:widowControl/>
        <w:suppressLineNumbers w:val="0"/>
      </w:pPr>
      <w:bookmarkStart w:id="44" w:name="_Toc1400"/>
      <w:bookmarkStart w:id="45" w:name="_Toc32703"/>
      <w:bookmarkStart w:id="46" w:name="_Toc5922"/>
      <w:r>
        <w:t>摘要</w:t>
      </w:r>
      <w:bookmarkEnd w:id="44"/>
      <w:bookmarkEnd w:id="45"/>
      <w:bookmarkEnd w:id="46"/>
    </w:p>
    <w:p w14:paraId="5C157DD2">
      <w:pPr>
        <w:pStyle w:val="34"/>
        <w:keepNext w:val="0"/>
        <w:keepLines w:val="0"/>
        <w:widowControl/>
        <w:suppressLineNumbers w:val="0"/>
      </w:pPr>
      <w:r>
        <w:t>本文研究家具厂在同时完成 P1 与 P2 两类产品生产任务下，如何组合若干种木板切割方案以达到最优的木板利用率。在已知每种切割方式可输出的产品数量与利用率的前提下，建立整数规划模型，以满足订单需求为约束、最小使用木板数或最大利用率为目标，构造合理的组合切割策略，并采用 MATLAB 实现穷举搜索算法，最终确定最优解决方案，为实际排产提供决策依据。</w:t>
      </w:r>
    </w:p>
    <w:p w14:paraId="655D4B9A">
      <w:pPr>
        <w:pStyle w:val="34"/>
        <w:keepNext w:val="0"/>
        <w:keepLines w:val="0"/>
        <w:widowControl/>
        <w:suppressLineNumbers w:val="0"/>
      </w:pPr>
      <w:r>
        <w:rPr>
          <w:rStyle w:val="138"/>
        </w:rPr>
        <w:t>关键词：</w:t>
      </w:r>
      <w:r>
        <w:t xml:space="preserve"> 二维切割；整数规划；最优化；任务满足；利用率</w:t>
      </w:r>
    </w:p>
    <w:p w14:paraId="2189FAB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CE7F0">
      <w:pPr>
        <w:pStyle w:val="4"/>
        <w:keepNext w:val="0"/>
        <w:keepLines w:val="0"/>
        <w:widowControl/>
        <w:suppressLineNumbers w:val="0"/>
      </w:pPr>
      <w:bookmarkStart w:id="47" w:name="_Toc29980"/>
      <w:bookmarkStart w:id="48" w:name="_Toc22681"/>
      <w:bookmarkStart w:id="49" w:name="_Toc3941"/>
      <w:r>
        <w:t>1 问题描述</w:t>
      </w:r>
      <w:bookmarkEnd w:id="47"/>
      <w:bookmarkEnd w:id="48"/>
      <w:bookmarkEnd w:id="49"/>
    </w:p>
    <w:p w14:paraId="2384800A">
      <w:pPr>
        <w:pStyle w:val="34"/>
        <w:keepNext w:val="0"/>
        <w:keepLines w:val="0"/>
        <w:widowControl/>
        <w:suppressLineNumbers w:val="0"/>
      </w:pPr>
      <w:r>
        <w:t>某家具厂使用尺寸为 3000 mm × 1500 mm 的木板（记作 S1）进行产品切割，需完成如下生产任务：</w:t>
      </w:r>
    </w:p>
    <w:p w14:paraId="6862797B">
      <w:pPr>
        <w:pStyle w:val="34"/>
        <w:keepNext w:val="0"/>
        <w:keepLines w:val="0"/>
        <w:widowControl/>
        <w:suppressLineNumbers w:val="0"/>
      </w:pPr>
      <w:r>
        <w:t>P1 产品尺寸：373 mm × 201 mm，需求：774 件；</w:t>
      </w:r>
    </w:p>
    <w:p w14:paraId="2DA5DE6B">
      <w:pPr>
        <w:pStyle w:val="34"/>
        <w:keepNext w:val="0"/>
        <w:keepLines w:val="0"/>
        <w:widowControl/>
        <w:suppressLineNumbers w:val="0"/>
      </w:pPr>
      <w:r>
        <w:t>P2 产品尺寸：406 mm × 229 mm，需求：1623 件。</w:t>
      </w:r>
    </w:p>
    <w:p w14:paraId="779E790C">
      <w:pPr>
        <w:pStyle w:val="34"/>
        <w:keepNext w:val="0"/>
        <w:keepLines w:val="0"/>
        <w:widowControl/>
        <w:suppressLineNumbers w:val="0"/>
      </w:pPr>
      <w:r>
        <w:t>在已有 4 种典型的切割方案（每种方案下 P1 与 P2 的数量与对应的木板利用率已知）条件下，选择合适数量的各类方案组合，使满足任务需求的前提下，</w:t>
      </w:r>
      <w:r>
        <w:rPr>
          <w:rStyle w:val="138"/>
        </w:rPr>
        <w:t>总木板利用率最大</w:t>
      </w:r>
      <w:r>
        <w:t>。</w:t>
      </w:r>
    </w:p>
    <w:p w14:paraId="05A4C43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5BC07">
      <w:pPr>
        <w:pStyle w:val="4"/>
        <w:keepNext w:val="0"/>
        <w:keepLines w:val="0"/>
        <w:widowControl/>
        <w:suppressLineNumbers w:val="0"/>
      </w:pPr>
      <w:bookmarkStart w:id="50" w:name="_Toc2551"/>
      <w:bookmarkStart w:id="51" w:name="_Toc32200"/>
      <w:bookmarkStart w:id="52" w:name="_Toc30035"/>
      <w:r>
        <w:t>2 模型建立</w:t>
      </w:r>
      <w:bookmarkEnd w:id="50"/>
      <w:bookmarkEnd w:id="51"/>
      <w:bookmarkEnd w:id="52"/>
    </w:p>
    <w:p w14:paraId="0E1FE185">
      <w:pPr>
        <w:pStyle w:val="5"/>
        <w:keepNext w:val="0"/>
        <w:keepLines w:val="0"/>
        <w:widowControl/>
        <w:suppressLineNumbers w:val="0"/>
      </w:pPr>
      <w:bookmarkStart w:id="53" w:name="_Toc12200"/>
      <w:r>
        <w:t>2.1 参数定义</w:t>
      </w:r>
      <w:bookmarkEnd w:id="53"/>
    </w:p>
    <w:p w14:paraId="33E6F5F6">
      <w:pPr>
        <w:pStyle w:val="34"/>
        <w:keepNext w:val="0"/>
        <w:keepLines w:val="0"/>
        <w:widowControl/>
        <w:suppressLineNumbers w:val="0"/>
      </w:pPr>
      <w:r>
        <w:t>设：</w:t>
      </w:r>
    </w:p>
    <w:p w14:paraId="1AD3FDDD">
      <w:pPr>
        <w:pStyle w:val="34"/>
        <w:keepNext w:val="0"/>
        <w:keepLines w:val="0"/>
        <w:widowControl/>
        <w:suppressLineNumbers w:val="0"/>
        <w:ind w:left="720"/>
      </w:pPr>
      <w:r>
        <w:t>P1 总需求量：D1=774D_1 = 774D1​=774</w:t>
      </w:r>
      <w:r>
        <w:br w:type="textWrapping"/>
      </w:r>
      <w:r>
        <w:t>P2总需求量：D2=1623D_2 = 1623D2​=1623</w:t>
      </w:r>
    </w:p>
    <w:p w14:paraId="7A58BE70">
      <w:pPr>
        <w:pStyle w:val="34"/>
        <w:keepNext w:val="0"/>
        <w:keepLines w:val="0"/>
        <w:widowControl/>
        <w:suppressLineNumbers w:val="0"/>
        <w:ind w:left="720"/>
      </w:pPr>
      <w:r>
        <w:t>假设共有 4 种已知有效切割方案，其切割效率如下表：</w:t>
      </w:r>
    </w:p>
    <w:tbl>
      <w:tblPr>
        <w:tblStyle w:val="3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507"/>
        <w:gridCol w:w="1507"/>
        <w:gridCol w:w="1280"/>
      </w:tblGrid>
      <w:tr w14:paraId="493A0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D5D2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方案编号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C27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可切 P1 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E01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可切 P2 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0A4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单板利用率</w:t>
            </w:r>
          </w:p>
        </w:tc>
      </w:tr>
      <w:tr w14:paraId="07335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AE78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50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63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9B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98.30%</w:t>
            </w:r>
          </w:p>
        </w:tc>
      </w:tr>
      <w:tr w14:paraId="41D55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A84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145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948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170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96.70%</w:t>
            </w:r>
          </w:p>
        </w:tc>
      </w:tr>
      <w:tr w14:paraId="25E58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D0B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7E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9DB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E7E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95.57%</w:t>
            </w:r>
          </w:p>
        </w:tc>
      </w:tr>
      <w:tr w14:paraId="70D84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A30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2437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49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58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97.11%</w:t>
            </w:r>
          </w:p>
        </w:tc>
      </w:tr>
    </w:tbl>
    <w:p w14:paraId="5146D922">
      <w:pPr>
        <w:pStyle w:val="5"/>
        <w:keepNext w:val="0"/>
        <w:keepLines w:val="0"/>
        <w:widowControl/>
        <w:suppressLineNumbers w:val="0"/>
      </w:pPr>
      <w:bookmarkStart w:id="54" w:name="_Toc23372"/>
      <w:r>
        <w:t>2.2 决策变量</w:t>
      </w:r>
      <w:bookmarkEnd w:id="54"/>
    </w:p>
    <w:p w14:paraId="756128FF">
      <w:pPr>
        <w:pStyle w:val="34"/>
        <w:keepNext w:val="0"/>
        <w:keepLines w:val="0"/>
        <w:widowControl/>
        <w:suppressLineNumbers w:val="0"/>
      </w:pPr>
      <w:r>
        <w:t>设决策变量为：</w:t>
      </w:r>
    </w:p>
    <w:p w14:paraId="6DC0AAE5">
      <w:pPr>
        <w:pStyle w:val="3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80975" cy="247650"/>
            <wp:effectExtent l="0" t="0" r="1905" b="12700"/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t>：</w:t>
      </w:r>
      <w:r>
        <w:t>选择第 iii 种切割方案的木板数量（i=1,2,3,4i = 1, 2, 3, 4i=1,2,3,4），</w:t>
      </w:r>
    </w:p>
    <w:p w14:paraId="3238A6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5FCD70A">
      <w:pPr>
        <w:pStyle w:val="5"/>
        <w:keepNext w:val="0"/>
        <w:keepLines w:val="0"/>
        <w:widowControl/>
        <w:suppressLineNumbers w:val="0"/>
      </w:pPr>
      <w:bookmarkStart w:id="55" w:name="_Toc26056"/>
      <w:r>
        <w:t>2.3 模型约束</w:t>
      </w:r>
      <w:bookmarkEnd w:id="55"/>
    </w:p>
    <w:p w14:paraId="456BDB43">
      <w:pPr>
        <w:pStyle w:val="34"/>
        <w:keepNext w:val="0"/>
        <w:keepLines w:val="0"/>
        <w:widowControl/>
        <w:suppressLineNumbers w:val="0"/>
      </w:pPr>
      <w:r>
        <w:t>为完成任务要求，需满足：</w:t>
      </w:r>
    </w:p>
    <w:p w14:paraId="10A8AB1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019175" cy="504825"/>
            <wp:effectExtent l="0" t="0" r="0" b="13335"/>
            <wp:docPr id="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429D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114425" cy="504825"/>
            <wp:effectExtent l="0" t="0" r="13335" b="13335"/>
            <wp:docPr id="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501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E60FF25">
      <w:pPr>
        <w:pStyle w:val="34"/>
        <w:keepNext w:val="0"/>
        <w:keepLines w:val="0"/>
        <w:widowControl/>
        <w:suppressLineNumbers w:val="0"/>
      </w:pPr>
      <w:r>
        <w:t xml:space="preserve">其中 </w:t>
      </w:r>
      <w:r>
        <w:drawing>
          <wp:inline distT="0" distB="0" distL="114300" distR="114300">
            <wp:extent cx="228600" cy="285750"/>
            <wp:effectExtent l="0" t="0" r="0" b="2540"/>
            <wp:docPr id="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t>，</w:t>
      </w:r>
      <w:r>
        <w:drawing>
          <wp:inline distT="0" distB="0" distL="114300" distR="114300">
            <wp:extent cx="238125" cy="285750"/>
            <wp:effectExtent l="0" t="0" r="0" b="2540"/>
            <wp:docPr id="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为第 iii 种方案所能切割的 P1、P2 数量。</w:t>
      </w:r>
    </w:p>
    <w:p w14:paraId="2F68FD37">
      <w:pPr>
        <w:pStyle w:val="34"/>
        <w:keepNext w:val="0"/>
        <w:keepLines w:val="0"/>
        <w:widowControl/>
        <w:suppressLineNumbers w:val="0"/>
      </w:pPr>
      <w:r>
        <w:t>此外，每个变量为非负整数：</w:t>
      </w:r>
    </w:p>
    <w:p w14:paraId="7D5345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xi∈Z≥0​ </w:t>
      </w:r>
    </w:p>
    <w:p w14:paraId="4D8058C5">
      <w:pPr>
        <w:pStyle w:val="5"/>
        <w:keepNext w:val="0"/>
        <w:keepLines w:val="0"/>
        <w:widowControl/>
        <w:suppressLineNumbers w:val="0"/>
      </w:pPr>
      <w:bookmarkStart w:id="56" w:name="_Toc27275"/>
      <w:r>
        <w:t>2.4 目标函数</w:t>
      </w:r>
      <w:bookmarkEnd w:id="56"/>
    </w:p>
    <w:p w14:paraId="17939C8D">
      <w:pPr>
        <w:pStyle w:val="34"/>
        <w:keepNext w:val="0"/>
        <w:keepLines w:val="0"/>
        <w:widowControl/>
        <w:suppressLineNumbers w:val="0"/>
      </w:pPr>
      <w:r>
        <w:t>本问题的目标是最大化总利用率。由于产品任务是固定的，因此可转化为：</w:t>
      </w:r>
    </w:p>
    <w:p w14:paraId="06F42568">
      <w:pPr>
        <w:pStyle w:val="3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666875" cy="752475"/>
            <wp:effectExtent l="0" t="0" r="9525" b="10160"/>
            <wp:docPr id="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127B3">
      <w:pPr>
        <w:pStyle w:val="34"/>
        <w:keepNext w:val="0"/>
        <w:keepLines w:val="0"/>
        <w:widowControl/>
        <w:suppressLineNumbers w:val="0"/>
      </w:pPr>
      <w:r>
        <w:t>为便于建模，我们采用枚举法对 x1,x2,x3,x4x_1, x_2, x_3,</w:t>
      </w:r>
      <w:r>
        <w:rPr>
          <w:position w:val="-84"/>
        </w:rPr>
        <w:t xml:space="preserve"> </w:t>
      </w:r>
      <w:r>
        <w:t>x_4x1​,x2​,x3​,x4​ 在合理范围内进行穷举搜索，求使目标函数最大的解。</w:t>
      </w:r>
    </w:p>
    <w:p w14:paraId="1180D7F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AF075">
      <w:pPr>
        <w:pStyle w:val="4"/>
        <w:keepNext w:val="0"/>
        <w:keepLines w:val="0"/>
        <w:widowControl/>
        <w:suppressLineNumbers w:val="0"/>
      </w:pPr>
      <w:bookmarkStart w:id="57" w:name="_Toc15175"/>
      <w:bookmarkStart w:id="58" w:name="_Toc4885"/>
      <w:bookmarkStart w:id="59" w:name="_Toc19021"/>
      <w:r>
        <w:t>3 求解方法</w:t>
      </w:r>
      <w:bookmarkEnd w:id="57"/>
      <w:bookmarkEnd w:id="58"/>
      <w:bookmarkEnd w:id="59"/>
    </w:p>
    <w:p w14:paraId="68FEE52D">
      <w:pPr>
        <w:pStyle w:val="5"/>
        <w:keepNext w:val="0"/>
        <w:keepLines w:val="0"/>
        <w:widowControl/>
        <w:suppressLineNumbers w:val="0"/>
      </w:pPr>
      <w:bookmarkStart w:id="60" w:name="_Toc4310"/>
      <w:r>
        <w:t>3.1 穷举搜索算法</w:t>
      </w:r>
      <w:bookmarkEnd w:id="60"/>
    </w:p>
    <w:p w14:paraId="63E61FF9">
      <w:pPr>
        <w:pStyle w:val="34"/>
        <w:keepNext w:val="0"/>
        <w:keepLines w:val="0"/>
        <w:widowControl/>
        <w:suppressLineNumbers w:val="0"/>
      </w:pPr>
      <w:r>
        <w:t>在 MATLAB 中设定最大板材使用数量（如不超过 100 块），对 x1,x2,x3,x4x_1, x_2, x_3, x_4x1​,x2​,x3​,x4​ 四维变量进行嵌套循环，满足以下步骤：</w:t>
      </w:r>
    </w:p>
    <w:p w14:paraId="5E33FA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B6A1E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hint="eastAsia" w:eastAsia="宋体"/>
          <w:lang w:val="en-US" w:eastAsia="zh-CN"/>
        </w:rPr>
        <w:t>1.</w:t>
      </w:r>
      <w:r>
        <w:t>遍历所有可能的组合 x=[x1,x2,x3,x4]x =</w:t>
      </w:r>
    </w:p>
    <w:p w14:paraId="2DA3512C">
      <w:pPr>
        <w:pStyle w:val="34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2.</w:t>
      </w:r>
      <w:r>
        <w:t>对于每组组合，计算总产出 nP1,nP2​；</w:t>
      </w:r>
    </w:p>
    <w:p w14:paraId="5F7E523C">
      <w:pPr>
        <w:pStyle w:val="34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3.</w:t>
      </w:r>
      <w:r>
        <w:t>若 nP1≥774 且 nP2≥1623，则满足条件；</w:t>
      </w:r>
    </w:p>
    <w:p w14:paraId="4F07B5F6">
      <w:pPr>
        <w:pStyle w:val="34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4.</w:t>
      </w:r>
      <w:r>
        <w:t>计算该组组合的总利用率 u，保留最大值及对应解。</w:t>
      </w:r>
    </w:p>
    <w:p w14:paraId="7E6739D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65E93">
      <w:pPr>
        <w:pStyle w:val="4"/>
        <w:keepNext w:val="0"/>
        <w:keepLines w:val="0"/>
        <w:widowControl/>
        <w:suppressLineNumbers w:val="0"/>
      </w:pPr>
      <w:bookmarkStart w:id="61" w:name="_Toc31516"/>
      <w:bookmarkStart w:id="62" w:name="_Toc15359"/>
      <w:bookmarkStart w:id="63" w:name="_Toc11145"/>
      <w:r>
        <w:t>4 结果分析</w:t>
      </w:r>
      <w:bookmarkEnd w:id="61"/>
      <w:bookmarkEnd w:id="62"/>
      <w:bookmarkEnd w:id="63"/>
    </w:p>
    <w:p w14:paraId="1FC88FF8">
      <w:pPr>
        <w:pStyle w:val="34"/>
        <w:keepNext w:val="0"/>
        <w:keepLines w:val="0"/>
        <w:widowControl/>
        <w:suppressLineNumbers w:val="0"/>
      </w:pPr>
      <w:r>
        <w:t>根据上述模型与程序实现，得到如下最优组合方案：</w:t>
      </w:r>
    </w:p>
    <w:tbl>
      <w:tblPr>
        <w:tblStyle w:val="3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506"/>
        <w:gridCol w:w="905"/>
        <w:gridCol w:w="905"/>
        <w:gridCol w:w="786"/>
        <w:gridCol w:w="2175"/>
      </w:tblGrid>
      <w:tr w14:paraId="593B2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A040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方案编号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26A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使用木板数量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5BE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P1 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4583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P2 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EE4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利用率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53F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0AC73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7BA6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C71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83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B35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9D2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96.70%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E3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每块板均采用方案2</w:t>
            </w:r>
          </w:p>
        </w:tc>
      </w:tr>
      <w:tr w14:paraId="76BFE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2770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043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A05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9D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F84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95.57%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C8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每块板均采用方案3</w:t>
            </w:r>
          </w:p>
        </w:tc>
      </w:tr>
      <w:tr w14:paraId="49A7B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9C4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0F3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23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436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79C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97.11%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6BC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每块板均采用方案4</w:t>
            </w:r>
          </w:p>
        </w:tc>
      </w:tr>
      <w:tr w14:paraId="20F7C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32E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3271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62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B12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D3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96.72%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847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满足全部需求</w:t>
            </w:r>
          </w:p>
        </w:tc>
      </w:tr>
    </w:tbl>
    <w:p w14:paraId="0F651728">
      <w:pPr>
        <w:pStyle w:val="34"/>
        <w:keepNext w:val="0"/>
        <w:keepLines w:val="0"/>
        <w:widowControl/>
        <w:suppressLineNumbers w:val="0"/>
      </w:pPr>
      <w:r>
        <w:t xml:space="preserve">结果显示，总计使用 48 块木板即可满足生产任务，并且整体材料利用率高达 </w:t>
      </w:r>
      <w:r>
        <w:rPr>
          <w:rStyle w:val="138"/>
        </w:rPr>
        <w:t>96.72%</w:t>
      </w:r>
      <w:r>
        <w:t>，为最优可行解。</w:t>
      </w:r>
    </w:p>
    <w:p w14:paraId="2C4CF4A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4CE7A">
      <w:pPr>
        <w:pStyle w:val="4"/>
        <w:keepNext w:val="0"/>
        <w:keepLines w:val="0"/>
        <w:widowControl/>
        <w:suppressLineNumbers w:val="0"/>
      </w:pPr>
      <w:bookmarkStart w:id="64" w:name="_Toc12109"/>
      <w:bookmarkStart w:id="65" w:name="_Toc4320"/>
      <w:bookmarkStart w:id="66" w:name="_Toc28069"/>
      <w:r>
        <w:t>5 结论</w:t>
      </w:r>
      <w:bookmarkEnd w:id="64"/>
      <w:bookmarkEnd w:id="65"/>
      <w:bookmarkEnd w:id="66"/>
    </w:p>
    <w:p w14:paraId="0110B256">
      <w:pPr>
        <w:pStyle w:val="34"/>
        <w:keepNext w:val="0"/>
        <w:keepLines w:val="0"/>
        <w:widowControl/>
        <w:suppressLineNumbers w:val="0"/>
      </w:pPr>
      <w:r>
        <w:t>本问题通过将实际切割任务转化为整数规划模型，结合已有切割方案数据，实现任务满足前提下的木板利用最大化。最终结果证明，在合理枚举与筛选下，模型可以精确找到满足约束且性能最优的组合排产方案，具有良好的实用价值与推广意义。</w:t>
      </w:r>
    </w:p>
    <w:p w14:paraId="255E5FCB">
      <w:pPr>
        <w:rPr>
          <w:rFonts w:hint="eastAsia" w:eastAsia="宋体"/>
          <w:sz w:val="24"/>
          <w:lang w:val="en-US" w:eastAsia="zh-CN"/>
        </w:rPr>
      </w:pPr>
    </w:p>
    <w:p w14:paraId="2ABBF3F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89DA0DF">
      <w:pPr>
        <w:pStyle w:val="3"/>
      </w:pPr>
      <w:bookmarkStart w:id="67" w:name="_Toc13939"/>
      <w:bookmarkStart w:id="68" w:name="_Toc28930"/>
      <w:bookmarkStart w:id="69" w:name="_Toc4252"/>
      <w:bookmarkStart w:id="70" w:name="_Toc32091"/>
      <w:r>
        <w:t>附录：部分 MATLAB 代码（简要）</w:t>
      </w:r>
      <w:bookmarkEnd w:id="67"/>
      <w:bookmarkEnd w:id="68"/>
      <w:bookmarkEnd w:id="69"/>
      <w:bookmarkEnd w:id="70"/>
    </w:p>
    <w:p w14:paraId="463A21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% 基于长度方向的区域组合切割方案示例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45"/>
          <w:rFonts w:hint="eastAsia"/>
          <w:lang w:val="en-US" w:eastAsia="zh-CN"/>
        </w:rPr>
        <w:t>问题一:</w:t>
      </w:r>
    </w:p>
    <w:p w14:paraId="368E45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clc; clear;</w:t>
      </w:r>
    </w:p>
    <w:p w14:paraId="1F9D1D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F1832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木板尺寸</w:t>
      </w:r>
    </w:p>
    <w:p w14:paraId="76C16C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board_length = 3000;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mm</w:t>
      </w:r>
    </w:p>
    <w:p w14:paraId="7EB3C3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board_width = 1500;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mm</w:t>
      </w:r>
    </w:p>
    <w:p w14:paraId="2A868E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board_area = board_length * board_width;</w:t>
      </w:r>
    </w:p>
    <w:p w14:paraId="316F57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D595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产品P1尺寸</w:t>
      </w:r>
    </w:p>
    <w:p w14:paraId="2C18C3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p1_length = 373;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mm</w:t>
      </w:r>
    </w:p>
    <w:p w14:paraId="2528EC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p1_width = 201;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mm</w:t>
      </w:r>
    </w:p>
    <w:p w14:paraId="251E12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p1_length = 406; % mm</w:t>
      </w:r>
    </w:p>
    <w:p w14:paraId="25A43C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p1_width = 229; % mm</w:t>
      </w:r>
    </w:p>
    <w:p w14:paraId="69D782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p1_area = p1_length * p1_width;</w:t>
      </w:r>
    </w:p>
    <w:p w14:paraId="69A1D8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086A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方案数组，存结构体形式</w:t>
      </w:r>
    </w:p>
    <w:p w14:paraId="15813E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E801E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---------- 组合方案：长度方向切割（类型2） ----------</w:t>
      </w:r>
    </w:p>
    <w:p w14:paraId="07B766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cut_pos = 0:p1_length:board_length</w:t>
      </w:r>
    </w:p>
    <w:p w14:paraId="6DE08B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len_part1 = cut_pos;</w:t>
      </w:r>
    </w:p>
    <w:p w14:paraId="529C1D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len_part2 = board_length - cut_pos;</w:t>
      </w:r>
    </w:p>
    <w:p w14:paraId="01DFD0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ED35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区域A - 方向A</w:t>
      </w:r>
    </w:p>
    <w:p w14:paraId="0C853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rows_A = floor(len_part1 / p1_length);</w:t>
      </w:r>
    </w:p>
    <w:p w14:paraId="573041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cols_A = floor(board_width / p1_width);</w:t>
      </w:r>
    </w:p>
    <w:p w14:paraId="5229F4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num_A = rows_A * cols_A;</w:t>
      </w:r>
    </w:p>
    <w:p w14:paraId="2E6A76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1E50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区域B - 方向B</w:t>
      </w:r>
    </w:p>
    <w:p w14:paraId="00193A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rows_B = floor(len_part2 / p1_width);</w:t>
      </w:r>
    </w:p>
    <w:p w14:paraId="7BFC92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cols_B = floor(board_width / p1_length);</w:t>
      </w:r>
    </w:p>
    <w:p w14:paraId="46BB94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num_B = rows_B * cols_B;</w:t>
      </w:r>
    </w:p>
    <w:p w14:paraId="15DE0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7BF4A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total_num = num_A + num_B;</w:t>
      </w:r>
    </w:p>
    <w:p w14:paraId="0E4300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= total_num * p1_area / board_area;</w:t>
      </w:r>
    </w:p>
    <w:p w14:paraId="7EDFAD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3E3EF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过滤无效方案（两边都没有产品）</w:t>
      </w:r>
    </w:p>
    <w:p w14:paraId="1D50D0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total_num == 0</w:t>
      </w:r>
    </w:p>
    <w:p w14:paraId="5A44BD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5A6530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CC6FC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2D6D3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[plans; struct(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791FC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'total_num'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total_num,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AB570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'rows_A'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rows_A,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'cols_A'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7E315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'rows_B'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rows_B,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'cols_B'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cols_B,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6AB31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'util'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util,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80845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 % 类型2 - 长度切割</w:t>
      </w:r>
    </w:p>
    <w:p w14:paraId="5BCC33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'cut_pos'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cut_pos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6AEC7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)];</w:t>
      </w:r>
    </w:p>
    <w:p w14:paraId="623EE2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D6489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A61A3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---------- 组合方案：宽度方向切割（类型3） ----------</w:t>
      </w:r>
    </w:p>
    <w:p w14:paraId="677ADF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cut_pos = 0:p1_width:board_width</w:t>
      </w:r>
    </w:p>
    <w:p w14:paraId="3B4EC5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wid_part1 = cut_pos;</w:t>
      </w:r>
    </w:p>
    <w:p w14:paraId="5B29C7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wid_part2 = board_width - cut_pos;</w:t>
      </w:r>
    </w:p>
    <w:p w14:paraId="7455A1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12089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区域A - 方向A</w:t>
      </w:r>
    </w:p>
    <w:p w14:paraId="278722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rows_A = floor(board_length / p1_length);</w:t>
      </w:r>
    </w:p>
    <w:p w14:paraId="618154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cols_A = floor(wid_part1 / p1_width);</w:t>
      </w:r>
    </w:p>
    <w:p w14:paraId="5CF343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num_A = rows_A * cols_A;</w:t>
      </w:r>
    </w:p>
    <w:p w14:paraId="6E3E02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D9489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区域B - 方向B</w:t>
      </w:r>
    </w:p>
    <w:p w14:paraId="775AD7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rows_B = floor(board_length / p1_width);</w:t>
      </w:r>
    </w:p>
    <w:p w14:paraId="4F4F9D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cols_B = floor(wid_part2 / p1_length);</w:t>
      </w:r>
    </w:p>
    <w:p w14:paraId="4F741E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num_B = rows_B * cols_B;</w:t>
      </w:r>
    </w:p>
    <w:p w14:paraId="657DF0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D0422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total_num = num_A + num_B;</w:t>
      </w:r>
    </w:p>
    <w:p w14:paraId="303082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= total_num * p1_area / board_area;</w:t>
      </w:r>
    </w:p>
    <w:p w14:paraId="77FF7C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5114D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total_num == 0</w:t>
      </w:r>
    </w:p>
    <w:p w14:paraId="507D61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16D497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81FFF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C8922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[plans; struct(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96AE8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'total_num'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total_num,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C8D06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'rows_A'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rows_A,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'cols_A'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751C2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'rows_B'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rows_B,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'cols_B'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cols_B,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96213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'util'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util,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6AE02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3,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 % 类型3 - 宽度切割</w:t>
      </w:r>
    </w:p>
    <w:p w14:paraId="17DC7B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'cut_pos'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cut_pos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52CB3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)];</w:t>
      </w:r>
    </w:p>
    <w:p w14:paraId="2D09D0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949E9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13D3D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---------- 排序并选前5 ----------</w:t>
      </w:r>
    </w:p>
    <w:p w14:paraId="2B1A53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[~, idx] = sort([plans.util],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'descend'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2FC17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top5 = plans(idx(1:min(5,length(plans))));</w:t>
      </w:r>
    </w:p>
    <w:p w14:paraId="20A4EC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78A6E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C477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59EE7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B9046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---------- 输出方案 ----------</w:t>
      </w:r>
    </w:p>
    <w:p w14:paraId="19CE03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'序号\t总数\t行数A\t列数A\t行数B\t列数B\t利用率(%%)\t方案类型\t切割点(mm)\t方案说明\n'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6FF8D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1:length(top5)</w:t>
      </w:r>
    </w:p>
    <w:p w14:paraId="312969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 = top5(i);</w:t>
      </w:r>
    </w:p>
    <w:p w14:paraId="347DAC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util_perc = p.util * 100;</w:t>
      </w:r>
    </w:p>
    <w:p w14:paraId="4EBBC0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switch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p.type</w:t>
      </w:r>
    </w:p>
    <w:p w14:paraId="5CFEC2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0</w:t>
      </w:r>
    </w:p>
    <w:p w14:paraId="318526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type_str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'纯P1方向A'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82BA3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desc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'长边沿长，宽边沿宽'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19DFC2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1</w:t>
      </w:r>
    </w:p>
    <w:p w14:paraId="6A85CE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type_str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'纯P1方向B'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4C23A8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desc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'长边沿宽，宽边沿长'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3775AD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2</w:t>
      </w:r>
    </w:p>
    <w:p w14:paraId="344EBC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type_str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'组合-长度切割'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48A068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desc =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'切割点= %d mm'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p.cut_pos);</w:t>
      </w:r>
    </w:p>
    <w:p w14:paraId="7DE000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3</w:t>
      </w:r>
    </w:p>
    <w:p w14:paraId="5DCE0C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type_str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'组合-宽度切割'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682D46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desc =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'切割点= %d mm'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p.cut_pos);</w:t>
      </w:r>
    </w:p>
    <w:p w14:paraId="6E3815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otherwise</w:t>
      </w:r>
    </w:p>
    <w:p w14:paraId="48024B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type_str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'未知类型'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043260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desc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52BAA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1D882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'%d\t%d\t%d\t%d\t%d\t%d\t%.2f\t%s\t%d\t%s\n'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B3F57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i, p.total_num, p.rows_A, p.cols_A, p.rows_B, p.cols_B, util_perc, type_str, p.cut_pos, desc);</w:t>
      </w:r>
    </w:p>
    <w:p w14:paraId="79A65A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608E8FC">
      <w:pPr>
        <w:rPr>
          <w:rFonts w:hint="eastAsia" w:ascii="宋体" w:hAnsi="宋体" w:eastAsia="宋体" w:cs="宋体"/>
          <w:sz w:val="24"/>
          <w:szCs w:val="24"/>
        </w:rPr>
      </w:pPr>
    </w:p>
    <w:p w14:paraId="76E6314B">
      <w:pPr>
        <w:rPr>
          <w:rFonts w:hint="eastAsia" w:ascii="宋体" w:hAnsi="宋体" w:eastAsia="宋体" w:cs="宋体"/>
          <w:sz w:val="24"/>
          <w:szCs w:val="24"/>
        </w:rPr>
      </w:pPr>
    </w:p>
    <w:p w14:paraId="68D911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Style w:val="145"/>
          <w:rFonts w:hint="eastAsia"/>
          <w:lang w:val="en-US" w:eastAsia="zh-CN"/>
        </w:rPr>
      </w:pPr>
      <w:bookmarkStart w:id="71" w:name="_Toc7457"/>
      <w:bookmarkStart w:id="72" w:name="_Toc18671"/>
      <w:r>
        <w:rPr>
          <w:rStyle w:val="145"/>
          <w:rFonts w:hint="eastAsia"/>
          <w:lang w:val="en-US" w:eastAsia="zh-CN"/>
        </w:rPr>
        <w:t>问题二：</w:t>
      </w:r>
    </w:p>
    <w:bookmarkEnd w:id="71"/>
    <w:bookmarkEnd w:id="72"/>
    <w:p w14:paraId="1E1473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clc; clear;</w:t>
      </w:r>
    </w:p>
    <w:p w14:paraId="6F470C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FF476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木板尺寸</w:t>
      </w:r>
    </w:p>
    <w:p w14:paraId="6F6D80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board_L = 3000;</w:t>
      </w:r>
    </w:p>
    <w:p w14:paraId="1AC083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board_W = 1500;</w:t>
      </w:r>
    </w:p>
    <w:p w14:paraId="14D155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board_area = board_L * board_W;</w:t>
      </w:r>
    </w:p>
    <w:p w14:paraId="3CF95A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14AEF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产品尺寸（长 × 宽），含两种方向</w:t>
      </w:r>
    </w:p>
    <w:p w14:paraId="08FBA6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 = [373, 201];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产品1</w:t>
      </w:r>
    </w:p>
    <w:p w14:paraId="1D64A7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P2 = [406, 229];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产品2</w:t>
      </w:r>
    </w:p>
    <w:p w14:paraId="65B122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P1_rot = [P1; fliplr(P1)];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P1可旋转</w:t>
      </w:r>
    </w:p>
    <w:p w14:paraId="0F7D82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P2_rot = [P2; fliplr(P2)];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P2可旋转</w:t>
      </w:r>
    </w:p>
    <w:p w14:paraId="507102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2494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存储所有方案</w:t>
      </w:r>
    </w:p>
    <w:p w14:paraId="7EDD50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F21B3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9D0FA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混合放置（允许只放一种）</w:t>
      </w:r>
    </w:p>
    <w:p w14:paraId="38CDC7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1:2</w:t>
      </w:r>
    </w:p>
    <w:p w14:paraId="4C0E80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1:2</w:t>
      </w:r>
    </w:p>
    <w:p w14:paraId="089B90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 = P1_rot(i,:);</w:t>
      </w:r>
    </w:p>
    <w:p w14:paraId="1BABB8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 = P2_rot(j,:);</w:t>
      </w:r>
    </w:p>
    <w:p w14:paraId="60E0A6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AE802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max_p1_row = floor(board_L / p1(1));</w:t>
      </w:r>
    </w:p>
    <w:p w14:paraId="266D1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max_p1_col = floor(board_W / p1(2));</w:t>
      </w:r>
    </w:p>
    <w:p w14:paraId="4DED56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B1F1A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p1_row = 0:max_p1_row</w:t>
      </w:r>
    </w:p>
    <w:p w14:paraId="2D1678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p1_col = 0:max_p1_col</w:t>
      </w:r>
    </w:p>
    <w:p w14:paraId="4186A5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p1_total = p1_row * p1_col;</w:t>
      </w:r>
    </w:p>
    <w:p w14:paraId="21ACD8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p1_area_total = p1_total * p1(1) * p1(2);</w:t>
      </w:r>
    </w:p>
    <w:p w14:paraId="79F899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46C49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rem_L1 = board_L - p1_row * p1(1);</w:t>
      </w:r>
    </w:p>
    <w:p w14:paraId="300A68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rem_W1 = board_W - p1_col * p1(2);</w:t>
      </w:r>
    </w:p>
    <w:p w14:paraId="521D17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7CC89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P2 在右侧</w:t>
      </w:r>
    </w:p>
    <w:p w14:paraId="394CF0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p2_right_row = floor(board_L / p2(1));</w:t>
      </w:r>
    </w:p>
    <w:p w14:paraId="643DDA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p2_right_col = floor(rem_W1 / p2(2));</w:t>
      </w:r>
    </w:p>
    <w:p w14:paraId="546CB3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p2_right = p2_right_row * p2_right_col;</w:t>
      </w:r>
    </w:p>
    <w:p w14:paraId="1792D7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EBF63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P2 在下方</w:t>
      </w:r>
    </w:p>
    <w:p w14:paraId="021619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p2_bottom_row = floor(rem_L1 / p2(1));</w:t>
      </w:r>
    </w:p>
    <w:p w14:paraId="695B3C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p2_bottom_col = floor(board_W / p2(2));</w:t>
      </w:r>
    </w:p>
    <w:p w14:paraId="61CA93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p2_bottom = p2_bottom_row * p2_bottom_col;</w:t>
      </w:r>
    </w:p>
    <w:p w14:paraId="4A1971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6B6C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两种方式中选更优</w:t>
      </w:r>
    </w:p>
    <w:p w14:paraId="57BD39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p2_total = max(p2_right, p2_bottom);</w:t>
      </w:r>
    </w:p>
    <w:p w14:paraId="429EAF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p2_area_total = p2_total * p2(1) * p2(2);</w:t>
      </w:r>
    </w:p>
    <w:p w14:paraId="6FE1D1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1434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总利用率</w:t>
      </w:r>
    </w:p>
    <w:p w14:paraId="3E0503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used_area = p1_area_total + p2_area_total;</w:t>
      </w:r>
    </w:p>
    <w:p w14:paraId="5A7A2A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= used_area / board_area;</w:t>
      </w:r>
    </w:p>
    <w:p w14:paraId="0DB749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4BFAB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若 p1 和 p2 都无法放置，则跳过</w:t>
      </w:r>
    </w:p>
    <w:p w14:paraId="0E07B3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p1_total + p2_total == 0</w:t>
      </w:r>
    </w:p>
    <w:p w14:paraId="01351D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399146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BE2A8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26653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保留允许只放一种产品的方案</w:t>
      </w:r>
    </w:p>
    <w:p w14:paraId="343209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[plans; struct(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DDED7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'p1_row'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p1_row,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E7328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'p1_col'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p1_col,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A3C95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'p2_total'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p2_total,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0610C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B93D5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'p2_size'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0C70F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'p1_total'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p1_total,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E04EE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'util'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util,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7BF41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'Mixed'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43DC5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1EC0A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'cut_pos'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0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A206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)];</w:t>
      </w:r>
    </w:p>
    <w:p w14:paraId="4FC93C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081F2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FE727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FC225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D0FF8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8025C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5549E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4. 只放P1 - 沿长度方向切割（去重）</w:t>
      </w:r>
    </w:p>
    <w:p w14:paraId="17DF0C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1:2</w:t>
      </w:r>
    </w:p>
    <w:p w14:paraId="54FC91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1:2</w:t>
      </w:r>
    </w:p>
    <w:p w14:paraId="4B9139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p1_A = P1_rot(i,:);</w:t>
      </w:r>
    </w:p>
    <w:p w14:paraId="246B50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p1_B = P1_rot(j,:);</w:t>
      </w:r>
    </w:p>
    <w:p w14:paraId="6E3C08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去除镜像重复方案，只保留p1_A小于等于p1_B</w:t>
      </w:r>
    </w:p>
    <w:p w14:paraId="6115D3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(p1_A(1) &gt; p1_B(1)) || (p1_A(1) == p1_B(1) &amp;&amp; p1_A(2) &gt; p1_B(2))</w:t>
      </w:r>
    </w:p>
    <w:p w14:paraId="388033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1D851D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36C43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D0846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cut_pos = p1_A(1):p1_A(1):board_L - p1_B(1)</w:t>
      </w:r>
    </w:p>
    <w:p w14:paraId="4703F4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len1 = cut_pos;</w:t>
      </w:r>
    </w:p>
    <w:p w14:paraId="5618DD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len2 = board_L - cut_pos;</w:t>
      </w:r>
    </w:p>
    <w:p w14:paraId="3D5CD3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rows_A = floor(len1 / p1_A(1));</w:t>
      </w:r>
    </w:p>
    <w:p w14:paraId="3373AA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cols_A = floor(board_W / p1_A(2));</w:t>
      </w:r>
    </w:p>
    <w:p w14:paraId="322933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num_A = rows_A * cols_A;</w:t>
      </w:r>
    </w:p>
    <w:p w14:paraId="5811F7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2A5D8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rows_B = floor(len2 / p1_B(1));</w:t>
      </w:r>
    </w:p>
    <w:p w14:paraId="6BE2FE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cols_B = floor(board_W / p1_B(2));</w:t>
      </w:r>
    </w:p>
    <w:p w14:paraId="5C559A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num_B = rows_B * cols_B;</w:t>
      </w:r>
    </w:p>
    <w:p w14:paraId="3F78B3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DA9A5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total_num = num_A + num_B;</w:t>
      </w:r>
    </w:p>
    <w:p w14:paraId="53487C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used_area = num_A * p1_A(1)*p1_A(2) + num_B * p1_B(1)*p1_B(2);</w:t>
      </w:r>
    </w:p>
    <w:p w14:paraId="3DF431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= used_area / board_area;</w:t>
      </w:r>
    </w:p>
    <w:p w14:paraId="105993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CFC58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[plans; struct(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0059D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'p1_row'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rows_A,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'p1_col'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91AC3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'p2_total'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ABB02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p1_A,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BED6E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'p2_size'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[0 0],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CAA38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'p1_total'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total_num,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3D69E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'util'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util,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A0A7B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 length cut'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07ECE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'Length'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1703F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'cut_pos'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cut_pos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CC5F8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)];</w:t>
      </w:r>
    </w:p>
    <w:p w14:paraId="23ACAA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1E706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C705A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EC6FE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E3CA6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5. 只放P1 - 沿宽度方向切割（去重）</w:t>
      </w:r>
    </w:p>
    <w:p w14:paraId="1D982C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1:2</w:t>
      </w:r>
    </w:p>
    <w:p w14:paraId="1433DB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1:2</w:t>
      </w:r>
    </w:p>
    <w:p w14:paraId="0DB38C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p1_A = P1_rot(i,:);</w:t>
      </w:r>
    </w:p>
    <w:p w14:paraId="315AD9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p1_B = P1_rot(j,:);</w:t>
      </w:r>
    </w:p>
    <w:p w14:paraId="75834C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去除镜像重复方案，只保留p1_A小于等于p1_B</w:t>
      </w:r>
    </w:p>
    <w:p w14:paraId="014388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(p1_A(2) &gt; p1_B(2)) || (p1_A(2) == p1_B(2) &amp;&amp; p1_A(1) &gt; p1_B(1))</w:t>
      </w:r>
    </w:p>
    <w:p w14:paraId="460CAD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14BB12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1AB7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9A428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cut_pos = p1_A(2):p1_A(2):board_W - p1_B(2)</w:t>
      </w:r>
    </w:p>
    <w:p w14:paraId="481C60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wid1 = cut_pos;</w:t>
      </w:r>
    </w:p>
    <w:p w14:paraId="06019F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wid2 = board_W - cut_pos;</w:t>
      </w:r>
    </w:p>
    <w:p w14:paraId="671812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rows_A = floor(board_L / p1_A(1));</w:t>
      </w:r>
    </w:p>
    <w:p w14:paraId="02087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cols_A = floor(wid1 / p1_A(2));</w:t>
      </w:r>
    </w:p>
    <w:p w14:paraId="7D104C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num_A = rows_A * cols_A;</w:t>
      </w:r>
    </w:p>
    <w:p w14:paraId="731053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8535D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rows_B = floor(board_L / p1_B(1));</w:t>
      </w:r>
    </w:p>
    <w:p w14:paraId="4C73FE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cols_B = floor(wid2 / p1_B(2));</w:t>
      </w:r>
    </w:p>
    <w:p w14:paraId="3DBEBD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num_B = rows_B * cols_B;</w:t>
      </w:r>
    </w:p>
    <w:p w14:paraId="73EC82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037B8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total_num = num_A + num_B;</w:t>
      </w:r>
    </w:p>
    <w:p w14:paraId="326803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used_area = num_A * p1_A(1)*p1_A(2) + num_B * p1_B(1)*p1_B(2);</w:t>
      </w:r>
    </w:p>
    <w:p w14:paraId="47038D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= used_area / board_area;</w:t>
      </w:r>
    </w:p>
    <w:p w14:paraId="618259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5CD3E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[plans; struct(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AA724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'p1_row'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rows_A,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'p1_col'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18A33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'p2_total'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C61BB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p1_A,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6445C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'p2_size'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[0 0],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33B04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'p1_total'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total_num,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782E3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'util'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util,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6632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 width cut'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BE7D5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5C296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'cut_pos'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cut_pos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6D4DC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)];</w:t>
      </w:r>
    </w:p>
    <w:p w14:paraId="6A6177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C5F0C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180EE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0909A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BBA3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 按利用率排序 ---</w:t>
      </w:r>
    </w:p>
    <w:p w14:paraId="022507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[~, idx] = sort([plans.util],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'descend'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D720E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topN = 5;</w:t>
      </w:r>
    </w:p>
    <w:p w14:paraId="425BD6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topN = min(topN, length(plans));</w:t>
      </w:r>
    </w:p>
    <w:p w14:paraId="55E137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top_plans = plans(idx(1:topN));</w:t>
      </w:r>
    </w:p>
    <w:p w14:paraId="7E6499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04EA6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'序号\t类型\t\t\tP1数量\tP2数量\t利用率(%%)\t切割类型\t切割点(mm)\n'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D34D2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1:topN</w:t>
      </w:r>
    </w:p>
    <w:p w14:paraId="042A0D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 = top_plans(i);</w:t>
      </w:r>
    </w:p>
    <w:p w14:paraId="14448B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'%d\t%s\t%d\t%d\t%.2f\t\t%s\t%d\n'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21E8C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i, p.type, p.p1_total, p.p2_total, p.util*100, p.cut_type, p.cut_pos);</w:t>
      </w:r>
    </w:p>
    <w:p w14:paraId="37E43B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1D36A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49307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 绘制方案图 ---</w:t>
      </w:r>
    </w:p>
    <w:p w14:paraId="32C8F8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 = 1:length(top_plans)</w:t>
      </w:r>
    </w:p>
    <w:p w14:paraId="2159B2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plan = top_plans(k);</w:t>
      </w:r>
    </w:p>
    <w:p w14:paraId="009E99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figure;</w:t>
      </w:r>
    </w:p>
    <w:p w14:paraId="25F912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3E4E11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equal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4015C6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xlim([0, board_L]);</w:t>
      </w:r>
    </w:p>
    <w:p w14:paraId="783E1B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ylim([0, board_W]);</w:t>
      </w:r>
    </w:p>
    <w:p w14:paraId="27A6EB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'方案 %d - %s - 利用率 %.2f%%'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k, plan.type, plan.util*100));</w:t>
      </w:r>
    </w:p>
    <w:p w14:paraId="25C38F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'Length (mm)'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B6339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'Width (mm)'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91806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set(gca,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'YDir'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134B0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6CA2E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switch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plan.type</w:t>
      </w:r>
    </w:p>
    <w:p w14:paraId="4E0005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 only'</w:t>
      </w:r>
    </w:p>
    <w:p w14:paraId="61D09A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 = plan.p1_size;</w:t>
      </w:r>
    </w:p>
    <w:p w14:paraId="5899A8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0:plan.p1_row-1</w:t>
      </w:r>
    </w:p>
    <w:p w14:paraId="5A2F16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0:plan.p1_col-1</w:t>
      </w:r>
    </w:p>
    <w:p w14:paraId="567508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rectangle(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[i*p1(1), j*p1(2), p1(1), p1(2)],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C246B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[1, 0.4, 0.4],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红色</w:t>
      </w:r>
    </w:p>
    <w:p w14:paraId="0A5699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B6151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5C4D2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2832E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 only'</w:t>
      </w:r>
    </w:p>
    <w:p w14:paraId="104141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 = plan.p2_size;</w:t>
      </w:r>
    </w:p>
    <w:p w14:paraId="74EF08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max_p2_row = floor(board_L / p2(1));</w:t>
      </w:r>
    </w:p>
    <w:p w14:paraId="7E9B12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max_p2_col = floor(board_W / p2(2));</w:t>
      </w:r>
    </w:p>
    <w:p w14:paraId="636118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0:max_p2_row-1</w:t>
      </w:r>
    </w:p>
    <w:p w14:paraId="5A08F8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0:max_p2_col-1</w:t>
      </w:r>
    </w:p>
    <w:p w14:paraId="12589D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rectangle(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[i*p2(1), j*p2(2), p2(1), p2(2)],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35D29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[0.4, 0.6, 1],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蓝色</w:t>
      </w:r>
    </w:p>
    <w:p w14:paraId="09D6E5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4D704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48111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9259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'Mixed'</w:t>
      </w:r>
    </w:p>
    <w:p w14:paraId="0DEF6D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 = plan.p1_size;</w:t>
      </w:r>
    </w:p>
    <w:p w14:paraId="026A28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 = plan.p2_size;</w:t>
      </w:r>
    </w:p>
    <w:p w14:paraId="78591C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0:plan.p1_row-1</w:t>
      </w:r>
    </w:p>
    <w:p w14:paraId="1A42A1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0:plan.p1_col-1</w:t>
      </w:r>
    </w:p>
    <w:p w14:paraId="102594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rectangle(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[i*p1(1), j*p1(2), p1(1), p1(2)],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9B063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[1, 0.4, 0.4],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红色</w:t>
      </w:r>
    </w:p>
    <w:p w14:paraId="26B0C9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E68A0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23EFB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rem_L = board_L - plan.p1_row*p1(1);</w:t>
      </w:r>
    </w:p>
    <w:p w14:paraId="25E62A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rem_W = board_W - plan.p1_col*p1(2);</w:t>
      </w:r>
    </w:p>
    <w:p w14:paraId="4E474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p2_right_row = floor(board_L / p2(1));</w:t>
      </w:r>
    </w:p>
    <w:p w14:paraId="33A2B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p2_right_col = floor(rem_W / p2(2));</w:t>
      </w:r>
    </w:p>
    <w:p w14:paraId="49E736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p2_bottom_row = floor(rem_L / p2(1));</w:t>
      </w:r>
    </w:p>
    <w:p w14:paraId="7E5C09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p2_bottom_col = floor(board_W / p2(2));</w:t>
      </w:r>
    </w:p>
    <w:p w14:paraId="43F949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p2_right_row * p2_right_col &gt;= p2_bottom_row * p2_bottom_col</w:t>
      </w:r>
    </w:p>
    <w:p w14:paraId="3C7E8F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0:p2_right_row-1</w:t>
      </w:r>
    </w:p>
    <w:p w14:paraId="42509C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0:p2_right_col-1</w:t>
      </w:r>
    </w:p>
    <w:p w14:paraId="16A04D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i*p2(1) &gt;= board_L || plan.p1_col*p1(2)+j*p2(2) &gt;= board_W</w:t>
      </w:r>
    </w:p>
    <w:p w14:paraId="68A47D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1BA1C8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D70BC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rectangle(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[i*p2(1), plan.p1_col*p1(2)+j*p2(2), p2(1), p2(2)],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1879A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[0.4, 0.6, 1],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蓝色</w:t>
      </w:r>
    </w:p>
    <w:p w14:paraId="3331C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86C37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037EC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4EEB9B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0:p2_bottom_row-1</w:t>
      </w:r>
    </w:p>
    <w:p w14:paraId="284C17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0:p2_bottom_col-1</w:t>
      </w:r>
    </w:p>
    <w:p w14:paraId="160528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plan.p1_row*p1(1)+i*p2(1) &gt;= board_L || j*p2(2) &gt;= board_W</w:t>
      </w:r>
    </w:p>
    <w:p w14:paraId="5465C2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CD244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A47A8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rectangle(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[plan.p1_row*p1(1)+i*p2(1), j*p2(2), p2(1), p2(2)],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7C94D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[0.4, 0.6, 1],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蓝色</w:t>
      </w:r>
    </w:p>
    <w:p w14:paraId="6EEB32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E723F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30F73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C0C2F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179A2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 length cut'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 width cut'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</w:t>
      </w:r>
    </w:p>
    <w:p w14:paraId="00CC20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p1_A = plan.p1_size;</w:t>
      </w:r>
    </w:p>
    <w:p w14:paraId="6FD254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rows_A = plan.p1_row;</w:t>
      </w:r>
    </w:p>
    <w:p w14:paraId="358899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cols_A = plan.p1_col;</w:t>
      </w:r>
    </w:p>
    <w:p w14:paraId="2C0E4B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0:rows_A-1</w:t>
      </w:r>
    </w:p>
    <w:p w14:paraId="170169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0:cols_A-1</w:t>
      </w:r>
    </w:p>
    <w:p w14:paraId="71ADC2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rectangle(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[i*p1_A(1), j*p1_A(2), p1_A(1), p1_A(2)],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6BCCF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[1, 0.4, 0.4],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红色</w:t>
      </w:r>
    </w:p>
    <w:p w14:paraId="6D5B60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21DD2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C0564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p1_B = fliplr(p1_A);</w:t>
      </w:r>
    </w:p>
    <w:p w14:paraId="13D27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strcmp(plan.cut_type,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'Length'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61024F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offset = plan.cut_pos;</w:t>
      </w:r>
    </w:p>
    <w:p w14:paraId="3FB5D8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rows_B = floor((board_L - offset) / p1_B(1));</w:t>
      </w:r>
    </w:p>
    <w:p w14:paraId="3FE9B0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cols_B = floor(board_W / p1_B(2));</w:t>
      </w:r>
    </w:p>
    <w:p w14:paraId="21A839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0:rows_B-1</w:t>
      </w:r>
    </w:p>
    <w:p w14:paraId="120D73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0:cols_B-1</w:t>
      </w:r>
    </w:p>
    <w:p w14:paraId="26EAD6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rectangle(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[offset + i*p1_B(1), j*p1_B(2), p1_B(1), p1_B(2)],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E9253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[1, 0.4, 0.4],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红色</w:t>
      </w:r>
    </w:p>
    <w:p w14:paraId="058D36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F0CA3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121AA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plot([offset offset], [0 board_W],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2);</w:t>
      </w:r>
    </w:p>
    <w:p w14:paraId="32B558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Width cut</w:t>
      </w:r>
    </w:p>
    <w:p w14:paraId="4173E6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offset = plan.cut_pos;</w:t>
      </w:r>
    </w:p>
    <w:p w14:paraId="697205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rows_B = floor(board_L / p1_B(1));</w:t>
      </w:r>
    </w:p>
    <w:p w14:paraId="5E9E0C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cols_B = floor((board_W - offset) / p1_B(2));</w:t>
      </w:r>
    </w:p>
    <w:p w14:paraId="1AC9AA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0:rows_B-1</w:t>
      </w:r>
    </w:p>
    <w:p w14:paraId="7BE1CC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0:cols_B-1</w:t>
      </w:r>
    </w:p>
    <w:p w14:paraId="072BF7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rectangle(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[i*p1_B(1), offset + j*p1_B(2), p1_B(1), p1_B(2)],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06D41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[1, 0.4, 0.4],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红色</w:t>
      </w:r>
    </w:p>
    <w:p w14:paraId="2E7833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C6288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EF115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plot([0 board_L], [offset offset],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2);</w:t>
      </w:r>
    </w:p>
    <w:p w14:paraId="394E62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2E692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77931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otherwise</w:t>
      </w:r>
    </w:p>
    <w:p w14:paraId="3A6518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text(board_L/2, board_W/2,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'未知方案类型，无法绘制'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689EB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'HorizontalAlignment'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14,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02EC5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6A080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17EBA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2A6BC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Style w:val="145"/>
          <w:rFonts w:hint="default"/>
          <w:lang w:val="en-US" w:eastAsia="zh-CN"/>
        </w:rPr>
      </w:pPr>
    </w:p>
    <w:p w14:paraId="283F5E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Style w:val="145"/>
          <w:rFonts w:hint="eastAsia"/>
          <w:lang w:val="en-US" w:eastAsia="zh-CN"/>
        </w:rPr>
      </w:pPr>
      <w:bookmarkStart w:id="73" w:name="_Toc6738"/>
      <w:bookmarkStart w:id="74" w:name="_Toc23111"/>
      <w:r>
        <w:rPr>
          <w:rStyle w:val="145"/>
          <w:rFonts w:hint="eastAsia"/>
          <w:lang w:val="en-US" w:eastAsia="zh-CN"/>
        </w:rPr>
        <w:t>问题五:</w:t>
      </w:r>
    </w:p>
    <w:bookmarkEnd w:id="73"/>
    <w:bookmarkEnd w:id="74"/>
    <w:p w14:paraId="7922C1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clc; clear;</w:t>
      </w:r>
    </w:p>
    <w:p w14:paraId="5CD23C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7D823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参数</w:t>
      </w:r>
    </w:p>
    <w:p w14:paraId="3930C3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p1_area = 373 * 201;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74973</w:t>
      </w:r>
    </w:p>
    <w:p w14:paraId="43EE8F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p2_area = 406 * 229;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92974</w:t>
      </w:r>
    </w:p>
    <w:p w14:paraId="39933B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board_area = 3000 * 1500;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4,500,000</w:t>
      </w:r>
    </w:p>
    <w:p w14:paraId="7C1C7F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D7A1B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p1_demand = 774;</w:t>
      </w:r>
    </w:p>
    <w:p w14:paraId="3C8100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p2_demand = 1623;</w:t>
      </w:r>
    </w:p>
    <w:p w14:paraId="790A29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max_boards = 100;</w:t>
      </w:r>
    </w:p>
    <w:p w14:paraId="542A10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FAEEF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方案数据：[P1数量, P2数量, 利用率]</w:t>
      </w:r>
    </w:p>
    <w:p w14:paraId="3F7AB7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data = [</w:t>
      </w:r>
    </w:p>
    <w:p w14:paraId="02F43E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59, 0, 98.30;</w:t>
      </w:r>
    </w:p>
    <w:p w14:paraId="6F7F0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32, 21, 96.70;</w:t>
      </w:r>
    </w:p>
    <w:p w14:paraId="674213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40, 14, 95.57;</w:t>
      </w:r>
    </w:p>
    <w:p w14:paraId="3FF792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0, 47, 97.11;</w:t>
      </w:r>
    </w:p>
    <w:p w14:paraId="7D402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];</w:t>
      </w:r>
    </w:p>
    <w:p w14:paraId="3670BA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B0427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p1s = data(:,1);</w:t>
      </w:r>
    </w:p>
    <w:p w14:paraId="1471F8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p2s = data(:,2);</w:t>
      </w:r>
    </w:p>
    <w:p w14:paraId="35796F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07351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初始化最优解记录</w:t>
      </w:r>
    </w:p>
    <w:p w14:paraId="5BC5E1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best_util = -inf;</w:t>
      </w:r>
    </w:p>
    <w:p w14:paraId="441C75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best_result = [];</w:t>
      </w:r>
    </w:p>
    <w:p w14:paraId="43A5C7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7EBE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穷举搜索：满足 x1 + x2 + x3 + x4 &lt;= 100，且满足任务要求</w:t>
      </w:r>
    </w:p>
    <w:p w14:paraId="2A05CC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x1 = 0:max_boards</w:t>
      </w:r>
    </w:p>
    <w:p w14:paraId="0B58B6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x2 = 0:(max_boards - x1)</w:t>
      </w:r>
    </w:p>
    <w:p w14:paraId="1FEFE5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x3 = 0:(max_boards - x1 - x2)</w:t>
      </w:r>
    </w:p>
    <w:p w14:paraId="56D312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x4 = 0:(max_boards - x1 - x2 - x3)</w:t>
      </w:r>
    </w:p>
    <w:p w14:paraId="593840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 = [x1; x2; x3; x4];</w:t>
      </w:r>
    </w:p>
    <w:p w14:paraId="708B4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total_boards = sum(x);</w:t>
      </w:r>
    </w:p>
    <w:p w14:paraId="04875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total_boards == 0</w:t>
      </w:r>
    </w:p>
    <w:p w14:paraId="706530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6B3770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305DE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9DC9E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总产品数</w:t>
      </w:r>
    </w:p>
    <w:p w14:paraId="335926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total_p1 = sum(p1s .* x);</w:t>
      </w:r>
    </w:p>
    <w:p w14:paraId="0ADD12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total_p2 = sum(p2s .* x);</w:t>
      </w:r>
    </w:p>
    <w:p w14:paraId="64FF9A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011B3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必须满足任务要求</w:t>
      </w:r>
    </w:p>
    <w:p w14:paraId="3C7FF3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total_p1 &lt; p1_demand || total_p2 &lt; p2_demand</w:t>
      </w:r>
    </w:p>
    <w:p w14:paraId="5B046C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0913E9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67478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F750A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有效面积 / 木板总面积</w:t>
      </w:r>
    </w:p>
    <w:p w14:paraId="0C5BAA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total_used_area = p1_demand * p1_area + p2_demand * p2_area;</w:t>
      </w:r>
    </w:p>
    <w:p w14:paraId="1B4079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total_board_area = total_boards * board_area;</w:t>
      </w:r>
    </w:p>
    <w:p w14:paraId="12E158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= total_used_area / total_board_area * 100;</w:t>
      </w:r>
    </w:p>
    <w:p w14:paraId="5E7D9A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231CF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若当前组合更优，则更新</w:t>
      </w:r>
    </w:p>
    <w:p w14:paraId="51B73A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&gt; best_util</w:t>
      </w:r>
    </w:p>
    <w:p w14:paraId="026E2B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best_util = util;</w:t>
      </w:r>
    </w:p>
    <w:p w14:paraId="063E3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best_result = [x', total_p1, total_p2, total_boards, util];</w:t>
      </w:r>
    </w:p>
    <w:p w14:paraId="3C67EE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1557E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A0443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21839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F2DB7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52E82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6E5EE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输出结果</w:t>
      </w:r>
    </w:p>
    <w:p w14:paraId="343B14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'\n✅ 满足任务要求（P1 ≥ 774 且 P2 ≥ 1623）下的最优方案如下：\n'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8AF9D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'方案1: %d 块，方案2: %d 块，方案3: %d 块，方案4: %d 块\n'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4C8C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best_result(1), best_result(2), best_result(3), best_result(4));</w:t>
      </w:r>
    </w:p>
    <w:p w14:paraId="4DB8AB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'总P1数量: %d，总P2数量: %d，使用木板数: %d\n'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C9DF5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best_result(5), best_result(6), best_result(7));</w:t>
      </w:r>
    </w:p>
    <w:p w14:paraId="17F908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'✅ 总利用率: %.2f%%\n'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best_result(8));</w:t>
      </w:r>
    </w:p>
    <w:p w14:paraId="2FF8C0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4BE32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</w:pPr>
    </w:p>
    <w:p w14:paraId="1BE80F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5504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37F7D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4AFE5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9B613E"/>
    <w:rsid w:val="45493E26"/>
    <w:rsid w:val="5F39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7">
    <w:name w:val="Default Paragraph Font"/>
    <w:semiHidden/>
    <w:unhideWhenUsed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3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2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50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51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Title"/>
    <w:basedOn w:val="1"/>
    <w:next w:val="1"/>
    <w:link w:val="14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Table Grid"/>
    <w:basedOn w:val="3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9">
    <w:name w:val="Light Shading"/>
    <w:basedOn w:val="37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37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37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37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37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37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37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37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37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37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37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37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37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37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37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37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37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37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37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37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37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37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37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37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37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37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37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37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37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37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37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37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37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37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37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8">
    <w:name w:val="Strong"/>
    <w:basedOn w:val="137"/>
    <w:qFormat/>
    <w:uiPriority w:val="22"/>
    <w:rPr>
      <w:b/>
      <w:bCs/>
    </w:rPr>
  </w:style>
  <w:style w:type="character" w:styleId="139">
    <w:name w:val="Emphasis"/>
    <w:basedOn w:val="137"/>
    <w:qFormat/>
    <w:uiPriority w:val="20"/>
    <w:rPr>
      <w:i/>
      <w:iCs/>
    </w:rPr>
  </w:style>
  <w:style w:type="character" w:styleId="140">
    <w:name w:val="HTML Code"/>
    <w:basedOn w:val="137"/>
    <w:semiHidden/>
    <w:unhideWhenUsed/>
    <w:uiPriority w:val="99"/>
    <w:rPr>
      <w:rFonts w:ascii="Courier New" w:hAnsi="Courier New"/>
      <w:sz w:val="20"/>
    </w:rPr>
  </w:style>
  <w:style w:type="character" w:customStyle="1" w:styleId="141">
    <w:name w:val="Header Char"/>
    <w:basedOn w:val="137"/>
    <w:link w:val="26"/>
    <w:uiPriority w:val="99"/>
  </w:style>
  <w:style w:type="character" w:customStyle="1" w:styleId="142">
    <w:name w:val="Footer Char"/>
    <w:basedOn w:val="137"/>
    <w:link w:val="25"/>
    <w:uiPriority w:val="99"/>
  </w:style>
  <w:style w:type="paragraph" w:styleId="14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Heading 1 Char"/>
    <w:basedOn w:val="137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5">
    <w:name w:val="Heading 2 Char"/>
    <w:basedOn w:val="137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6">
    <w:name w:val="Heading 3 Char"/>
    <w:basedOn w:val="137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Title Char"/>
    <w:basedOn w:val="137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8">
    <w:name w:val="Subtitle Char"/>
    <w:basedOn w:val="137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9">
    <w:name w:val="List Paragraph"/>
    <w:basedOn w:val="1"/>
    <w:qFormat/>
    <w:uiPriority w:val="34"/>
    <w:pPr>
      <w:ind w:left="720"/>
      <w:contextualSpacing/>
    </w:pPr>
  </w:style>
  <w:style w:type="character" w:customStyle="1" w:styleId="150">
    <w:name w:val="Body Text Char"/>
    <w:basedOn w:val="137"/>
    <w:link w:val="19"/>
    <w:qFormat/>
    <w:uiPriority w:val="99"/>
  </w:style>
  <w:style w:type="character" w:customStyle="1" w:styleId="151">
    <w:name w:val="Body Text 2 Char"/>
    <w:basedOn w:val="137"/>
    <w:link w:val="31"/>
    <w:qFormat/>
    <w:uiPriority w:val="99"/>
  </w:style>
  <w:style w:type="character" w:customStyle="1" w:styleId="152">
    <w:name w:val="Body Text 3 Char"/>
    <w:basedOn w:val="137"/>
    <w:link w:val="17"/>
    <w:qFormat/>
    <w:uiPriority w:val="99"/>
    <w:rPr>
      <w:sz w:val="16"/>
      <w:szCs w:val="16"/>
    </w:rPr>
  </w:style>
  <w:style w:type="character" w:customStyle="1" w:styleId="153">
    <w:name w:val="Macro Text Char"/>
    <w:basedOn w:val="137"/>
    <w:link w:val="2"/>
    <w:qFormat/>
    <w:uiPriority w:val="99"/>
    <w:rPr>
      <w:rFonts w:ascii="Courier" w:hAnsi="Courier"/>
      <w:sz w:val="20"/>
      <w:szCs w:val="20"/>
    </w:r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Quote Char"/>
    <w:basedOn w:val="137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Heading 4 Char"/>
    <w:basedOn w:val="137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Heading 5 Char"/>
    <w:basedOn w:val="137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8">
    <w:name w:val="Heading 6 Char"/>
    <w:basedOn w:val="137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9">
    <w:name w:val="Heading 7 Char"/>
    <w:basedOn w:val="137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0">
    <w:name w:val="Heading 8 Char"/>
    <w:basedOn w:val="137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1">
    <w:name w:val="Heading 9 Char"/>
    <w:basedOn w:val="137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2">
    <w:name w:val="Intense Quote"/>
    <w:basedOn w:val="1"/>
    <w:next w:val="1"/>
    <w:link w:val="16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Intense Quote Char"/>
    <w:basedOn w:val="137"/>
    <w:link w:val="16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Emphasis"/>
    <w:basedOn w:val="137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5">
    <w:name w:val="Intense Emphasis"/>
    <w:basedOn w:val="137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Subtle Reference"/>
    <w:basedOn w:val="137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7">
    <w:name w:val="Intense Reference"/>
    <w:basedOn w:val="137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8">
    <w:name w:val="Book Title"/>
    <w:basedOn w:val="137"/>
    <w:qFormat/>
    <w:uiPriority w:val="33"/>
    <w:rPr>
      <w:b/>
      <w:bCs/>
      <w:smallCaps/>
      <w:spacing w:val="5"/>
    </w:rPr>
  </w:style>
  <w:style w:type="paragraph" w:customStyle="1" w:styleId="169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70">
    <w:name w:val="样式1"/>
    <w:basedOn w:val="1"/>
    <w:next w:val="1"/>
    <w:uiPriority w:val="0"/>
    <w:pPr>
      <w:keepNext/>
      <w:keepLines/>
      <w:spacing w:before="480" w:after="0"/>
      <w:outlineLvl w:val="0"/>
    </w:pPr>
    <w:rPr>
      <w:rFonts w:asciiTheme="majorAscii" w:hAnsiTheme="majorAscii" w:eastAsiaTheme="majorEastAsia" w:cstheme="majorBidi"/>
      <w:b/>
      <w:bCs/>
      <w:color w:val="376092" w:themeColor="accent1" w:themeShade="BF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wmf"/><Relationship Id="rId14" Type="http://schemas.openxmlformats.org/officeDocument/2006/relationships/image" Target="media/image8.wmf"/><Relationship Id="rId13" Type="http://schemas.openxmlformats.org/officeDocument/2006/relationships/image" Target="media/image7.wmf"/><Relationship Id="rId12" Type="http://schemas.openxmlformats.org/officeDocument/2006/relationships/image" Target="media/image6.wmf"/><Relationship Id="rId11" Type="http://schemas.openxmlformats.org/officeDocument/2006/relationships/image" Target="media/image5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1805</Words>
  <Characters>2209</Characters>
  <Lines>0</Lines>
  <Paragraphs>0</Paragraphs>
  <TotalTime>0</TotalTime>
  <ScaleCrop>false</ScaleCrop>
  <LinksUpToDate>false</LinksUpToDate>
  <CharactersWithSpaces>2433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林鑫</cp:lastModifiedBy>
  <dcterms:modified xsi:type="dcterms:W3CDTF">2025-06-28T11:49:14Z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2052-12.1.0.21541</vt:lpwstr>
  </property>
  <property fmtid="{D5CDD505-2E9C-101B-9397-08002B2CF9AE}" pid="4" name="ICV">
    <vt:lpwstr>A531537ED3604EE6941A317AA9577E0C_13</vt:lpwstr>
  </property>
</Properties>
</file>